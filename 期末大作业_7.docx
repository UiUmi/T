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03EBB" w14:textId="77777777" w:rsidR="00DD0DC3" w:rsidRDefault="00000000">
      <w:pPr>
        <w:pStyle w:val="a4"/>
      </w:pPr>
      <w:bookmarkStart w:id="0" w:name="The_code_Odyssey"/>
      <w:bookmarkStart w:id="1" w:name="期末大作业_7组"/>
      <w:bookmarkEnd w:id="0"/>
      <w:bookmarkEnd w:id="1"/>
      <w:r>
        <w:rPr>
          <w:color w:val="0077BA"/>
        </w:rPr>
        <w:t>期末大作业_7组</w:t>
      </w:r>
    </w:p>
    <w:p w14:paraId="04134483" w14:textId="77777777" w:rsidR="00DD0DC3" w:rsidRDefault="00000000">
      <w:pPr>
        <w:pStyle w:val="1"/>
        <w:spacing w:before="77"/>
      </w:pPr>
      <w:bookmarkStart w:id="2" w:name="作者：__"/>
      <w:bookmarkEnd w:id="2"/>
      <w:r>
        <w:t>The code Odyssey</w:t>
      </w:r>
    </w:p>
    <w:p w14:paraId="7237FF06" w14:textId="77777777" w:rsidR="00DD0DC3" w:rsidRDefault="00000000">
      <w:pPr>
        <w:pStyle w:val="2"/>
        <w:spacing w:before="75"/>
      </w:pPr>
      <w:r>
        <w:t>作者：</w:t>
      </w:r>
    </w:p>
    <w:p w14:paraId="693F742D" w14:textId="77777777" w:rsidR="00DD0DC3" w:rsidRDefault="00000000">
      <w:pPr>
        <w:pStyle w:val="a3"/>
        <w:spacing w:before="114" w:line="301" w:lineRule="exact"/>
        <w:ind w:left="100"/>
      </w:pPr>
      <w:r>
        <w:rPr>
          <w:w w:val="105"/>
        </w:rPr>
        <w:t>黄悦 10224102408</w:t>
      </w:r>
    </w:p>
    <w:p w14:paraId="4258CADF" w14:textId="77777777" w:rsidR="00DD0DC3" w:rsidRDefault="00000000">
      <w:pPr>
        <w:pStyle w:val="a3"/>
        <w:spacing w:line="252" w:lineRule="exact"/>
        <w:ind w:left="100"/>
      </w:pPr>
      <w:r>
        <w:rPr>
          <w:w w:val="105"/>
        </w:rPr>
        <w:t>魏 畇 钊 10222140414</w:t>
      </w:r>
    </w:p>
    <w:p w14:paraId="636BB5C2" w14:textId="77777777" w:rsidR="00DD0DC3" w:rsidRDefault="00000000">
      <w:pPr>
        <w:pStyle w:val="a3"/>
        <w:spacing w:line="301" w:lineRule="exact"/>
        <w:ind w:left="100"/>
      </w:pPr>
      <w:bookmarkStart w:id="3" w:name="摘要"/>
      <w:bookmarkEnd w:id="3"/>
      <w:r>
        <w:rPr>
          <w:w w:val="105"/>
        </w:rPr>
        <w:t>王文宇 10224511407</w:t>
      </w:r>
    </w:p>
    <w:p w14:paraId="3628D122" w14:textId="77777777" w:rsidR="00DD0DC3" w:rsidRDefault="00000000">
      <w:pPr>
        <w:pStyle w:val="3"/>
        <w:spacing w:before="228" w:line="240" w:lineRule="auto"/>
        <w:ind w:left="100"/>
      </w:pPr>
      <w:r>
        <w:rPr>
          <w:w w:val="105"/>
        </w:rPr>
        <w:t>摘要</w:t>
      </w:r>
    </w:p>
    <w:p w14:paraId="56EBD047" w14:textId="77777777" w:rsidR="00DD0DC3" w:rsidRDefault="00000000">
      <w:pPr>
        <w:pStyle w:val="a3"/>
        <w:spacing w:before="222" w:line="172" w:lineRule="auto"/>
        <w:ind w:left="100" w:right="129"/>
      </w:pPr>
      <w:r>
        <w:rPr>
          <w:spacing w:val="3"/>
        </w:rPr>
        <w:t xml:space="preserve">本报告涵盖了一个使用  </w:t>
      </w:r>
      <w:r>
        <w:t>Pygame  库开发的横版闯关游戏项目的代码分析。该项目实现了包括角色移动、攻击、跳跃、与物品</w:t>
      </w:r>
      <w:r>
        <w:rPr>
          <w:spacing w:val="-3"/>
        </w:rPr>
        <w:t xml:space="preserve">和怪物的交互等游戏机制。游戏具有城市和关卡两个场景，并包括商店、音乐框、故事框等功能。以下是对项目结构和关   </w:t>
      </w:r>
      <w:bookmarkStart w:id="4" w:name="一.介绍"/>
      <w:bookmarkEnd w:id="4"/>
      <w:r>
        <w:rPr>
          <w:w w:val="105"/>
        </w:rPr>
        <w:t>键算法的分析。</w:t>
      </w:r>
    </w:p>
    <w:p w14:paraId="2FA22636" w14:textId="77777777" w:rsidR="00DD0DC3" w:rsidRDefault="00DD0DC3">
      <w:pPr>
        <w:pStyle w:val="a3"/>
        <w:spacing w:before="16"/>
        <w:ind w:left="0"/>
        <w:rPr>
          <w:sz w:val="13"/>
        </w:rPr>
      </w:pPr>
    </w:p>
    <w:p w14:paraId="7AA0A71A" w14:textId="77777777" w:rsidR="00DD0DC3" w:rsidRDefault="00000000">
      <w:pPr>
        <w:ind w:left="100"/>
        <w:rPr>
          <w:b/>
          <w:sz w:val="19"/>
        </w:rPr>
      </w:pPr>
      <w:r>
        <w:rPr>
          <w:b/>
          <w:sz w:val="19"/>
        </w:rPr>
        <w:t>一.介绍</w:t>
      </w:r>
    </w:p>
    <w:p w14:paraId="00378736" w14:textId="77777777" w:rsidR="00DD0DC3" w:rsidRDefault="00000000">
      <w:pPr>
        <w:pStyle w:val="2"/>
        <w:spacing w:before="128"/>
      </w:pPr>
      <w:bookmarkStart w:id="5" w:name="1.1"/>
      <w:bookmarkStart w:id="6" w:name="游戏主要内容介绍"/>
      <w:bookmarkEnd w:id="5"/>
      <w:bookmarkEnd w:id="6"/>
      <w:r>
        <w:t>1.1</w:t>
      </w:r>
    </w:p>
    <w:p w14:paraId="6D4AD258" w14:textId="77777777" w:rsidR="00DD0DC3" w:rsidRDefault="00000000">
      <w:pPr>
        <w:spacing w:before="60"/>
        <w:ind w:left="100"/>
        <w:rPr>
          <w:b/>
          <w:sz w:val="23"/>
        </w:rPr>
      </w:pPr>
      <w:r>
        <w:rPr>
          <w:b/>
          <w:sz w:val="23"/>
        </w:rPr>
        <w:t>游戏主要内容介绍</w:t>
      </w:r>
    </w:p>
    <w:p w14:paraId="6A746EDB" w14:textId="77777777" w:rsidR="00DD0DC3" w:rsidRDefault="00000000">
      <w:pPr>
        <w:pStyle w:val="a3"/>
        <w:spacing w:before="184" w:line="172" w:lineRule="auto"/>
        <w:ind w:left="100" w:right="106"/>
        <w:jc w:val="both"/>
      </w:pPr>
      <w:r>
        <w:rPr>
          <w:b/>
          <w:spacing w:val="4"/>
        </w:rPr>
        <w:t xml:space="preserve">故事情节：  </w:t>
      </w:r>
      <w:r>
        <w:rPr>
          <w:spacing w:val="-1"/>
        </w:rPr>
        <w:t xml:space="preserve">游戏设定了有趣的故事背景，从前，在算法和代码的世界中…小白羊，一位聪明而充满雄心的计算机科学学生， </w:t>
      </w:r>
      <w:r>
        <w:t xml:space="preserve">踏上了一场探索编程和软件开发广阔领域的旅程。以计算机科学学生的冒险为主线，为游戏增加了一层叙事。以键盘为剑，  </w:t>
      </w:r>
      <w:r>
        <w:rPr>
          <w:w w:val="105"/>
        </w:rPr>
        <w:t>以IDE为盾，打败了一个又一个bug怪兽，书写自己的代码史诗。</w:t>
      </w:r>
    </w:p>
    <w:p w14:paraId="0FCDBD93" w14:textId="77777777" w:rsidR="00DD0DC3" w:rsidRDefault="00000000">
      <w:pPr>
        <w:pStyle w:val="a3"/>
        <w:spacing w:before="155"/>
        <w:ind w:left="100"/>
        <w:jc w:val="both"/>
      </w:pPr>
      <w:r>
        <w:rPr>
          <w:b/>
          <w:w w:val="105"/>
        </w:rPr>
        <w:t xml:space="preserve">动态关卡设计： </w:t>
      </w:r>
      <w:r>
        <w:rPr>
          <w:w w:val="105"/>
        </w:rPr>
        <w:t>游戏中的关卡设计具有动态性，通过不同的关卡切换和怪物生成，为玩家提供了多样化的游戏体验。</w:t>
      </w:r>
    </w:p>
    <w:p w14:paraId="62EE6719" w14:textId="77777777" w:rsidR="00DD0DC3" w:rsidRDefault="00000000">
      <w:pPr>
        <w:pStyle w:val="a3"/>
        <w:spacing w:before="197" w:line="172" w:lineRule="auto"/>
        <w:ind w:left="100" w:right="265"/>
      </w:pPr>
      <w:r>
        <w:rPr>
          <w:b/>
        </w:rPr>
        <w:t xml:space="preserve">角色与怪物设计：   </w:t>
      </w:r>
      <w:r>
        <w:t>打败怪兽不断闯关的小白羊象征着初到计算机学院对计算机相关知识掌握并不多的我们大一学生，打败</w:t>
      </w:r>
      <w:r>
        <w:rPr>
          <w:w w:val="105"/>
        </w:rPr>
        <w:t>怪兽的过程也是debug的过程，希望我们能像打这款游戏一样勇敢向前冲，不惧前方的困难。</w:t>
      </w:r>
    </w:p>
    <w:p w14:paraId="6EF61AD9" w14:textId="77777777" w:rsidR="00DD0DC3" w:rsidRDefault="00000000">
      <w:pPr>
        <w:pStyle w:val="a3"/>
        <w:spacing w:before="224" w:line="172" w:lineRule="auto"/>
        <w:ind w:left="100" w:right="265"/>
      </w:pPr>
      <w:r>
        <w:rPr>
          <w:b/>
        </w:rPr>
        <w:t xml:space="preserve">角色与怪物行为：   </w:t>
      </w:r>
      <w:r>
        <w:t>游戏中的角色和怪物具有丰富的行为设计，包括攻击动画、跳跃动作、移动模式等，增加了游戏的趣味</w:t>
      </w:r>
      <w:r>
        <w:rPr>
          <w:w w:val="105"/>
        </w:rPr>
        <w:t>性。怪物的行为不仅包括简单的移动，还包括反转方向、攻击等智能行为，使得游戏中的怪物具有挑战性。</w:t>
      </w:r>
    </w:p>
    <w:p w14:paraId="7270DED4" w14:textId="77777777" w:rsidR="00DD0DC3" w:rsidRDefault="00000000">
      <w:pPr>
        <w:pStyle w:val="a3"/>
        <w:spacing w:before="225" w:line="172" w:lineRule="auto"/>
        <w:ind w:left="100" w:right="265"/>
      </w:pPr>
      <w:r>
        <w:rPr>
          <w:b/>
        </w:rPr>
        <w:t xml:space="preserve">道具系统：   </w:t>
      </w:r>
      <w:r>
        <w:t>游戏中引入了武器系统，包括主角的攻击动作和怪物的攻击机制，为游戏战斗元素增色。游戏中有金币、药水</w:t>
      </w:r>
      <w:r>
        <w:rPr>
          <w:w w:val="105"/>
        </w:rPr>
        <w:t>等道具，通过与商店的交互，玩家可以获得加速、恢复生命等效果，增加了游戏的策略性。</w:t>
      </w:r>
    </w:p>
    <w:p w14:paraId="6F216FB6" w14:textId="77777777" w:rsidR="00DD0DC3" w:rsidRDefault="00000000">
      <w:pPr>
        <w:pStyle w:val="a3"/>
        <w:spacing w:before="154"/>
        <w:ind w:left="100"/>
      </w:pPr>
      <w:bookmarkStart w:id="7" w:name="1.2"/>
      <w:bookmarkEnd w:id="7"/>
      <w:r>
        <w:rPr>
          <w:b/>
        </w:rPr>
        <w:t xml:space="preserve">动画效果： </w:t>
      </w:r>
      <w:r>
        <w:t>游戏中运用了动画效果，包括角色和怪物的动画，以及其他游戏元素的动态效果，提高了游戏的可视化水平。</w:t>
      </w:r>
    </w:p>
    <w:p w14:paraId="70C78D54" w14:textId="77777777" w:rsidR="00DD0DC3" w:rsidRDefault="00000000">
      <w:pPr>
        <w:pStyle w:val="2"/>
        <w:spacing w:before="109"/>
      </w:pPr>
      <w:bookmarkStart w:id="8" w:name="实现游戏的软件介绍"/>
      <w:bookmarkEnd w:id="8"/>
      <w:r>
        <w:t>1.2</w:t>
      </w:r>
    </w:p>
    <w:p w14:paraId="3285C53B" w14:textId="77777777" w:rsidR="00DD0DC3" w:rsidRDefault="00000000">
      <w:pPr>
        <w:spacing w:before="60"/>
        <w:ind w:left="100"/>
        <w:rPr>
          <w:b/>
          <w:sz w:val="23"/>
        </w:rPr>
      </w:pPr>
      <w:r>
        <w:rPr>
          <w:b/>
          <w:sz w:val="23"/>
        </w:rPr>
        <w:t>实现游戏的软件介绍</w:t>
      </w:r>
    </w:p>
    <w:p w14:paraId="50EC29B2" w14:textId="77777777" w:rsidR="00DD0DC3" w:rsidRDefault="00000000">
      <w:pPr>
        <w:pStyle w:val="a3"/>
        <w:spacing w:before="114" w:line="326" w:lineRule="auto"/>
        <w:ind w:left="100" w:right="1198"/>
      </w:pPr>
      <w:r>
        <w:rPr>
          <w:b/>
        </w:rPr>
        <w:t>PyCharm</w:t>
      </w:r>
      <w:r>
        <w:rPr>
          <w:b/>
          <w:spacing w:val="26"/>
        </w:rPr>
        <w:t xml:space="preserve">： </w:t>
      </w:r>
      <w:r>
        <w:t>import</w:t>
      </w:r>
      <w:r>
        <w:rPr>
          <w:spacing w:val="54"/>
        </w:rPr>
        <w:t xml:space="preserve"> </w:t>
      </w:r>
      <w:r>
        <w:t>pygame, 负责游戏的核心代码逻辑、图形界面、游戏物体的动画等方面的开发和调试工作</w:t>
      </w:r>
      <w:r>
        <w:rPr>
          <w:b/>
          <w:w w:val="105"/>
        </w:rPr>
        <w:t>Github</w:t>
      </w:r>
      <w:r>
        <w:rPr>
          <w:b/>
          <w:spacing w:val="-5"/>
          <w:w w:val="105"/>
        </w:rPr>
        <w:t xml:space="preserve">： </w:t>
      </w:r>
      <w:r>
        <w:rPr>
          <w:spacing w:val="-1"/>
          <w:w w:val="105"/>
        </w:rPr>
        <w:t xml:space="preserve">创建仓库并将源码开源，本源码仓库的地址是 </w:t>
      </w:r>
      <w:hyperlink r:id="rId8">
        <w:r>
          <w:rPr>
            <w:color w:val="0087CC"/>
            <w:w w:val="105"/>
          </w:rPr>
          <w:t>https://github.com/UiUmi/T.git</w:t>
        </w:r>
      </w:hyperlink>
    </w:p>
    <w:p w14:paraId="0F087386" w14:textId="77777777" w:rsidR="00DD0DC3" w:rsidRDefault="00000000">
      <w:pPr>
        <w:pStyle w:val="a3"/>
        <w:spacing w:before="71" w:line="172" w:lineRule="auto"/>
        <w:ind w:left="100" w:right="115"/>
      </w:pPr>
      <w:r>
        <w:rPr>
          <w:b/>
        </w:rPr>
        <w:t xml:space="preserve">GitKraken： </w:t>
      </w:r>
      <w:r>
        <w:t>使用GitKraken协同管理GitHub上的仓库，确保团队成员能够同时编写代码而不发生冲突。负责解决代码合并</w:t>
      </w:r>
      <w:r>
        <w:rPr>
          <w:w w:val="105"/>
        </w:rPr>
        <w:t>的问题，协助团队保持代码同步。</w:t>
      </w:r>
    </w:p>
    <w:p w14:paraId="524497B2" w14:textId="77777777" w:rsidR="00DD0DC3" w:rsidRDefault="00000000">
      <w:pPr>
        <w:spacing w:before="155"/>
        <w:ind w:left="100"/>
        <w:rPr>
          <w:sz w:val="19"/>
        </w:rPr>
      </w:pPr>
      <w:bookmarkStart w:id="9" w:name="1.3"/>
      <w:bookmarkEnd w:id="9"/>
      <w:r>
        <w:rPr>
          <w:b/>
          <w:sz w:val="19"/>
        </w:rPr>
        <w:t xml:space="preserve">markdown： </w:t>
      </w:r>
      <w:r>
        <w:rPr>
          <w:sz w:val="19"/>
        </w:rPr>
        <w:t>编写报告工具，使排版更加美观</w:t>
      </w:r>
    </w:p>
    <w:p w14:paraId="2C7C7476" w14:textId="77777777" w:rsidR="00DD0DC3" w:rsidRDefault="00000000">
      <w:pPr>
        <w:pStyle w:val="2"/>
        <w:spacing w:before="108"/>
      </w:pPr>
      <w:bookmarkStart w:id="10" w:name="规则："/>
      <w:bookmarkEnd w:id="10"/>
      <w:r>
        <w:t>1.3</w:t>
      </w:r>
    </w:p>
    <w:p w14:paraId="3D8CA2D1" w14:textId="77777777" w:rsidR="00DD0DC3" w:rsidRDefault="00000000">
      <w:pPr>
        <w:pStyle w:val="3"/>
        <w:spacing w:before="113" w:line="240" w:lineRule="auto"/>
        <w:ind w:left="100"/>
      </w:pPr>
      <w:r>
        <w:rPr>
          <w:w w:val="105"/>
        </w:rPr>
        <w:t>规则：</w:t>
      </w:r>
    </w:p>
    <w:p w14:paraId="574EFE7F" w14:textId="77777777" w:rsidR="00DD0DC3" w:rsidRDefault="00DD0DC3">
      <w:pPr>
        <w:sectPr w:rsidR="00DD0DC3">
          <w:type w:val="continuous"/>
          <w:pgSz w:w="12240" w:h="15840"/>
          <w:pgMar w:top="760" w:right="740" w:bottom="280" w:left="740" w:header="720" w:footer="720" w:gutter="0"/>
          <w:cols w:space="720"/>
        </w:sectPr>
      </w:pPr>
    </w:p>
    <w:p w14:paraId="0C862E6C" w14:textId="77777777" w:rsidR="00DD0DC3" w:rsidRDefault="00000000">
      <w:pPr>
        <w:pStyle w:val="a5"/>
        <w:numPr>
          <w:ilvl w:val="0"/>
          <w:numId w:val="1"/>
        </w:numPr>
        <w:tabs>
          <w:tab w:val="left" w:pos="490"/>
        </w:tabs>
        <w:spacing w:before="43"/>
        <w:rPr>
          <w:b/>
          <w:sz w:val="19"/>
        </w:rPr>
      </w:pPr>
      <w:r>
        <w:rPr>
          <w:b/>
          <w:w w:val="105"/>
          <w:sz w:val="19"/>
        </w:rPr>
        <w:lastRenderedPageBreak/>
        <w:t>主城的按键用法：</w:t>
      </w:r>
    </w:p>
    <w:p w14:paraId="12AFA860" w14:textId="77777777" w:rsidR="00DD0DC3" w:rsidRDefault="00000000">
      <w:pPr>
        <w:pStyle w:val="a3"/>
        <w:spacing w:line="252" w:lineRule="exact"/>
      </w:pPr>
      <w:r>
        <w:rPr>
          <w:b/>
          <w:w w:val="105"/>
        </w:rPr>
        <w:t xml:space="preserve">商店： </w:t>
      </w:r>
      <w:r>
        <w:rPr>
          <w:w w:val="105"/>
        </w:rPr>
        <w:t>点击商店购买物品，购买的物品在背包中查看</w:t>
      </w:r>
    </w:p>
    <w:p w14:paraId="77DB14C2" w14:textId="77777777" w:rsidR="00DD0DC3" w:rsidRDefault="00000000">
      <w:pPr>
        <w:pStyle w:val="a3"/>
        <w:spacing w:before="21" w:line="172" w:lineRule="auto"/>
        <w:ind w:right="265"/>
      </w:pPr>
      <w:r>
        <w:rPr>
          <w:b/>
        </w:rPr>
        <w:t xml:space="preserve">背包：   </w:t>
      </w:r>
      <w:r>
        <w:t>要想使用购买的商品，要在背包中点击使用（比如在商店中购买的人物形象当时只是查看换装效果，并没有实</w:t>
      </w:r>
      <w:r>
        <w:rPr>
          <w:w w:val="105"/>
        </w:rPr>
        <w:t>现人物切换，要在背包中使用）</w:t>
      </w:r>
    </w:p>
    <w:p w14:paraId="2AB844EC" w14:textId="77777777" w:rsidR="00DD0DC3" w:rsidRDefault="00000000">
      <w:pPr>
        <w:spacing w:line="231" w:lineRule="exact"/>
        <w:ind w:left="490"/>
        <w:rPr>
          <w:sz w:val="19"/>
        </w:rPr>
      </w:pPr>
      <w:r>
        <w:rPr>
          <w:b/>
          <w:w w:val="105"/>
          <w:sz w:val="19"/>
        </w:rPr>
        <w:t xml:space="preserve">光盘： </w:t>
      </w:r>
      <w:r>
        <w:rPr>
          <w:w w:val="105"/>
          <w:sz w:val="19"/>
        </w:rPr>
        <w:t>打开和关闭音乐</w:t>
      </w:r>
    </w:p>
    <w:p w14:paraId="7A38E1AE" w14:textId="77777777" w:rsidR="00DD0DC3" w:rsidRDefault="00000000">
      <w:pPr>
        <w:spacing w:before="21" w:line="172" w:lineRule="auto"/>
        <w:ind w:left="490" w:right="6521"/>
        <w:rPr>
          <w:sz w:val="19"/>
        </w:rPr>
      </w:pPr>
      <w:r>
        <w:rPr>
          <w:b/>
          <w:sz w:val="19"/>
        </w:rPr>
        <w:t xml:space="preserve">story 书本: </w:t>
      </w:r>
      <w:r>
        <w:rPr>
          <w:sz w:val="19"/>
        </w:rPr>
        <w:t>里面讲述了我们故事发生的背景</w:t>
      </w:r>
      <w:r>
        <w:rPr>
          <w:b/>
          <w:sz w:val="19"/>
        </w:rPr>
        <w:t xml:space="preserve">MAP： </w:t>
      </w:r>
      <w:r>
        <w:rPr>
          <w:sz w:val="19"/>
        </w:rPr>
        <w:t>进行关卡的选择</w:t>
      </w:r>
    </w:p>
    <w:p w14:paraId="7336C924" w14:textId="77777777" w:rsidR="00DD0DC3" w:rsidRDefault="00DD0DC3">
      <w:pPr>
        <w:pStyle w:val="a3"/>
        <w:ind w:left="0"/>
        <w:rPr>
          <w:sz w:val="13"/>
        </w:rPr>
      </w:pPr>
    </w:p>
    <w:p w14:paraId="17CF70E0" w14:textId="77777777" w:rsidR="00DD0DC3" w:rsidRDefault="00000000">
      <w:pPr>
        <w:pStyle w:val="a5"/>
        <w:numPr>
          <w:ilvl w:val="0"/>
          <w:numId w:val="1"/>
        </w:numPr>
        <w:tabs>
          <w:tab w:val="left" w:pos="490"/>
        </w:tabs>
        <w:spacing w:before="1" w:line="172" w:lineRule="auto"/>
        <w:ind w:right="4637"/>
        <w:rPr>
          <w:sz w:val="19"/>
        </w:rPr>
      </w:pPr>
      <w:r>
        <w:rPr>
          <w:b/>
          <w:sz w:val="19"/>
        </w:rPr>
        <w:t xml:space="preserve">药水的使用说明： </w:t>
      </w:r>
      <w:r>
        <w:rPr>
          <w:sz w:val="19"/>
        </w:rPr>
        <w:t>H红药水：healthy  药水，一瓶可以补充一颗心</w:t>
      </w:r>
      <w:r>
        <w:rPr>
          <w:w w:val="105"/>
          <w:sz w:val="19"/>
        </w:rPr>
        <w:t>S蓝药水：speed</w:t>
      </w:r>
      <w:r>
        <w:rPr>
          <w:spacing w:val="-2"/>
          <w:w w:val="105"/>
          <w:sz w:val="19"/>
        </w:rPr>
        <w:t xml:space="preserve"> 药水，可加速</w:t>
      </w:r>
    </w:p>
    <w:p w14:paraId="0C2A1287" w14:textId="77777777" w:rsidR="00DD0DC3" w:rsidRDefault="00000000">
      <w:pPr>
        <w:pStyle w:val="a3"/>
        <w:spacing w:line="172" w:lineRule="auto"/>
        <w:ind w:right="7317"/>
      </w:pPr>
      <w:r>
        <w:t>J绿药水：jump 药水，可跳的更高</w:t>
      </w:r>
      <w:r>
        <w:rPr>
          <w:w w:val="105"/>
        </w:rPr>
        <w:t>A黄药水：攻击药水，伤害+1</w:t>
      </w:r>
    </w:p>
    <w:p w14:paraId="45156DA7" w14:textId="77777777" w:rsidR="00DD0DC3" w:rsidRDefault="00DD0DC3">
      <w:pPr>
        <w:pStyle w:val="a3"/>
        <w:spacing w:before="18"/>
        <w:ind w:left="0"/>
        <w:rPr>
          <w:sz w:val="12"/>
        </w:rPr>
      </w:pPr>
    </w:p>
    <w:p w14:paraId="621C8ABD" w14:textId="77777777" w:rsidR="00DD0DC3" w:rsidRDefault="00000000">
      <w:pPr>
        <w:pStyle w:val="a5"/>
        <w:numPr>
          <w:ilvl w:val="0"/>
          <w:numId w:val="1"/>
        </w:numPr>
        <w:tabs>
          <w:tab w:val="left" w:pos="490"/>
        </w:tabs>
        <w:spacing w:line="172" w:lineRule="auto"/>
        <w:ind w:right="5905"/>
        <w:rPr>
          <w:sz w:val="19"/>
        </w:rPr>
      </w:pPr>
      <w:r>
        <w:rPr>
          <w:b/>
          <w:spacing w:val="2"/>
          <w:sz w:val="19"/>
        </w:rPr>
        <w:t xml:space="preserve">人物操作说明： </w:t>
      </w:r>
      <w:r>
        <w:rPr>
          <w:sz w:val="19"/>
        </w:rPr>
        <w:t>WZAD分别控制人物上下左右走动</w:t>
      </w:r>
      <w:bookmarkStart w:id="11" w:name="二.基本架构_(主函数介绍)"/>
      <w:bookmarkEnd w:id="11"/>
      <w:r>
        <w:rPr>
          <w:w w:val="105"/>
          <w:sz w:val="19"/>
        </w:rPr>
        <w:t>按键盘J键实现人物攻击敌人</w:t>
      </w:r>
    </w:p>
    <w:p w14:paraId="7C036426" w14:textId="77777777" w:rsidR="00DD0DC3" w:rsidRDefault="00DD0DC3">
      <w:pPr>
        <w:pStyle w:val="a3"/>
        <w:spacing w:before="1"/>
        <w:ind w:left="0"/>
        <w:rPr>
          <w:sz w:val="6"/>
        </w:rPr>
      </w:pPr>
    </w:p>
    <w:p w14:paraId="292610CC" w14:textId="77777777" w:rsidR="00DD0DC3" w:rsidRDefault="00000000">
      <w:pPr>
        <w:spacing w:before="27"/>
        <w:ind w:left="100"/>
        <w:rPr>
          <w:b/>
          <w:sz w:val="29"/>
        </w:rPr>
      </w:pPr>
      <w:r>
        <w:rPr>
          <w:b/>
          <w:sz w:val="19"/>
        </w:rPr>
        <w:t xml:space="preserve">二.基本架构 </w:t>
      </w:r>
      <w:r>
        <w:rPr>
          <w:b/>
          <w:sz w:val="29"/>
        </w:rPr>
        <w:t>(主函数介绍)</w:t>
      </w:r>
    </w:p>
    <w:p w14:paraId="345F39DA" w14:textId="77777777" w:rsidR="00DD0DC3" w:rsidRDefault="00000000">
      <w:pPr>
        <w:pStyle w:val="3"/>
        <w:numPr>
          <w:ilvl w:val="0"/>
          <w:numId w:val="2"/>
        </w:numPr>
        <w:tabs>
          <w:tab w:val="left" w:pos="490"/>
        </w:tabs>
        <w:spacing w:before="114"/>
      </w:pPr>
      <w:r>
        <w:rPr>
          <w:w w:val="105"/>
        </w:rPr>
        <w:t>游戏初始化：</w:t>
      </w:r>
    </w:p>
    <w:p w14:paraId="443B2E92" w14:textId="77777777" w:rsidR="00DD0DC3" w:rsidRDefault="00000000">
      <w:pPr>
        <w:pStyle w:val="a3"/>
        <w:spacing w:before="21" w:line="172" w:lineRule="auto"/>
        <w:ind w:right="3807"/>
      </w:pPr>
      <w:r>
        <w:t>通过调用pygame.init()函数初始化Pygame库以及一些全局变量的初始化。</w:t>
      </w:r>
      <w:r>
        <w:rPr>
          <w:w w:val="105"/>
        </w:rPr>
        <w:t>初始化Pygame和其他相关设置，包括屏幕大小、背景图像、字体等。</w:t>
      </w:r>
    </w:p>
    <w:p w14:paraId="2D7670BB" w14:textId="77777777" w:rsidR="00DD0DC3" w:rsidRDefault="00000000">
      <w:pPr>
        <w:pStyle w:val="a3"/>
        <w:spacing w:line="231" w:lineRule="exact"/>
      </w:pPr>
      <w:r>
        <w:rPr>
          <w:w w:val="105"/>
        </w:rPr>
        <w:t>定义和初始化一些全局变量，如玩家坐标、生命值、金币数量等。</w:t>
      </w:r>
    </w:p>
    <w:p w14:paraId="33CF79AB" w14:textId="77777777" w:rsidR="00DD0DC3" w:rsidRDefault="00000000">
      <w:pPr>
        <w:pStyle w:val="a3"/>
        <w:spacing w:before="21" w:line="172" w:lineRule="auto"/>
        <w:ind w:right="699"/>
      </w:pPr>
      <w:r>
        <w:t>载入游戏中需要使用的图片和音频资源：使用pygame.image.load()函数加载游戏需要使用的图片资源，并使用</w:t>
      </w:r>
      <w:r>
        <w:rPr>
          <w:w w:val="105"/>
        </w:rPr>
        <w:t>pygame.transform.scale()函数调整图片的大小。</w:t>
      </w:r>
    </w:p>
    <w:p w14:paraId="397B76C1" w14:textId="77777777" w:rsidR="00DD0DC3" w:rsidRDefault="00000000">
      <w:pPr>
        <w:pStyle w:val="a3"/>
        <w:spacing w:line="172" w:lineRule="auto"/>
        <w:ind w:right="305"/>
      </w:pPr>
      <w:r>
        <w:t xml:space="preserve">使用pygame.mixer.init()函数初始化音频模块，使用pygame.mixer.music.load()函数加载音乐文件，使用pygame. </w:t>
      </w:r>
      <w:r>
        <w:rPr>
          <w:w w:val="105"/>
        </w:rPr>
        <w:t>mixer.Sound()函数加载音效文件，并使用play()函数播放音乐。</w:t>
      </w:r>
    </w:p>
    <w:p w14:paraId="50879797" w14:textId="77777777" w:rsidR="00DD0DC3" w:rsidRDefault="00DD0DC3">
      <w:pPr>
        <w:pStyle w:val="a3"/>
        <w:ind w:left="0"/>
        <w:rPr>
          <w:sz w:val="13"/>
        </w:rPr>
      </w:pPr>
    </w:p>
    <w:p w14:paraId="7CCF4EA6" w14:textId="77777777" w:rsidR="00DD0DC3" w:rsidRDefault="00000000">
      <w:pPr>
        <w:pStyle w:val="3"/>
        <w:numPr>
          <w:ilvl w:val="0"/>
          <w:numId w:val="2"/>
        </w:numPr>
        <w:tabs>
          <w:tab w:val="left" w:pos="490"/>
        </w:tabs>
        <w:spacing w:line="172" w:lineRule="auto"/>
        <w:ind w:right="9099"/>
      </w:pPr>
      <w:r>
        <w:rPr>
          <w:spacing w:val="-4"/>
        </w:rPr>
        <w:t xml:space="preserve">主城工具栏： </w:t>
      </w:r>
      <w:r>
        <w:rPr>
          <w:w w:val="105"/>
        </w:rPr>
        <w:t>商店页面：</w:t>
      </w:r>
    </w:p>
    <w:p w14:paraId="38092B7E" w14:textId="77777777" w:rsidR="00DD0DC3" w:rsidRDefault="00000000">
      <w:pPr>
        <w:pStyle w:val="a3"/>
        <w:spacing w:line="172" w:lineRule="auto"/>
        <w:ind w:right="129"/>
      </w:pPr>
      <w:r>
        <w:rPr>
          <w:spacing w:val="-1"/>
        </w:rPr>
        <w:t xml:space="preserve">在商店页面，根据商品数量动态生成商品的显示位置，并通过鼠标点击购买商品。商店的页面切换通过上一页和下一页   </w:t>
      </w:r>
      <w:r>
        <w:rPr>
          <w:w w:val="105"/>
        </w:rPr>
        <w:t>按钮实现。</w:t>
      </w:r>
    </w:p>
    <w:p w14:paraId="52D65DE9" w14:textId="77777777" w:rsidR="00DD0DC3" w:rsidRDefault="00000000">
      <w:pPr>
        <w:pStyle w:val="3"/>
        <w:spacing w:line="230" w:lineRule="exact"/>
      </w:pPr>
      <w:r>
        <w:rPr>
          <w:w w:val="105"/>
        </w:rPr>
        <w:t>故事框和规则框：</w:t>
      </w:r>
    </w:p>
    <w:p w14:paraId="04DD8505" w14:textId="77777777" w:rsidR="00DD0DC3" w:rsidRDefault="00000000">
      <w:pPr>
        <w:pStyle w:val="a3"/>
        <w:spacing w:before="21" w:line="172" w:lineRule="auto"/>
        <w:ind w:right="5979"/>
        <w:jc w:val="both"/>
        <w:rPr>
          <w:b/>
        </w:rPr>
      </w:pPr>
      <w:r>
        <w:t>处理故事框的显示，包括文字渲染、逐字显示等。规则框的显示和交互，提供游戏规则和相关信息。</w:t>
      </w:r>
      <w:r>
        <w:rPr>
          <w:b/>
          <w:w w:val="105"/>
        </w:rPr>
        <w:t>音乐框</w:t>
      </w:r>
    </w:p>
    <w:p w14:paraId="4144CE55" w14:textId="77777777" w:rsidR="00DD0DC3" w:rsidRDefault="00000000">
      <w:pPr>
        <w:pStyle w:val="a3"/>
        <w:spacing w:line="172" w:lineRule="auto"/>
        <w:ind w:right="2664"/>
        <w:rPr>
          <w:b/>
        </w:rPr>
      </w:pPr>
      <w:r>
        <w:rPr>
          <w:spacing w:val="-1"/>
        </w:rPr>
        <w:t xml:space="preserve">通过点击音乐框按钮，控制音乐的播放和暂停。这些框体的显示和隐藏通过标志位实现。 </w:t>
      </w:r>
      <w:r>
        <w:rPr>
          <w:b/>
          <w:w w:val="105"/>
        </w:rPr>
        <w:t>背包系统</w:t>
      </w:r>
    </w:p>
    <w:p w14:paraId="07AC7198" w14:textId="77777777" w:rsidR="00DD0DC3" w:rsidRDefault="00000000">
      <w:pPr>
        <w:pStyle w:val="3"/>
        <w:spacing w:line="231" w:lineRule="exact"/>
      </w:pPr>
      <w:r>
        <w:rPr>
          <w:w w:val="105"/>
        </w:rPr>
        <w:t>背包初始化：</w:t>
      </w:r>
    </w:p>
    <w:p w14:paraId="7D8E781B" w14:textId="77777777" w:rsidR="00DD0DC3" w:rsidRDefault="00000000">
      <w:pPr>
        <w:spacing w:before="21" w:line="172" w:lineRule="auto"/>
        <w:ind w:left="490" w:right="5784"/>
        <w:rPr>
          <w:b/>
          <w:sz w:val="19"/>
        </w:rPr>
      </w:pPr>
      <w:r>
        <w:rPr>
          <w:sz w:val="19"/>
        </w:rPr>
        <w:t>背包对象包含一个列表，用于存储不同类型的物品。</w:t>
      </w:r>
      <w:r>
        <w:rPr>
          <w:b/>
          <w:w w:val="105"/>
          <w:sz w:val="19"/>
        </w:rPr>
        <w:t>物品购买和添加：</w:t>
      </w:r>
    </w:p>
    <w:p w14:paraId="5DA2A43C" w14:textId="77777777" w:rsidR="00DD0DC3" w:rsidRDefault="00000000">
      <w:pPr>
        <w:spacing w:line="172" w:lineRule="auto"/>
        <w:ind w:left="490" w:right="5199"/>
        <w:rPr>
          <w:b/>
          <w:sz w:val="19"/>
        </w:rPr>
      </w:pPr>
      <w:r>
        <w:rPr>
          <w:sz w:val="19"/>
        </w:rPr>
        <w:t>购买成功后，将相应类型的物品对象添加到玩家的背包中。</w:t>
      </w:r>
      <w:r>
        <w:rPr>
          <w:b/>
          <w:w w:val="105"/>
          <w:sz w:val="19"/>
        </w:rPr>
        <w:t>渲染背包框和物品：</w:t>
      </w:r>
    </w:p>
    <w:p w14:paraId="43837886" w14:textId="77777777" w:rsidR="00DD0DC3" w:rsidRDefault="00000000">
      <w:pPr>
        <w:pStyle w:val="a3"/>
        <w:spacing w:line="172" w:lineRule="auto"/>
        <w:ind w:right="121"/>
      </w:pPr>
      <w:r>
        <w:t>如果背包框打开，首先渲染背包框的背景图像。遍历玩家背包中的物品列表，计算每个物品在背包框中的位置。使用pygame.image.load()函数加载物品的图像，并使用pygame.transform.scale()函数调整图像的大小。使用blit()函数    将物品图像绘制到屏幕上，并使用font.render()</w:t>
      </w:r>
      <w:r>
        <w:rPr>
          <w:spacing w:val="-1"/>
        </w:rPr>
        <w:t xml:space="preserve">函数渲染物品数量的文本。检查鼠标点击是否在背包中的物品上，并执   </w:t>
      </w:r>
      <w:r>
        <w:rPr>
          <w:w w:val="105"/>
        </w:rPr>
        <w:t>行相应的逻辑，如更新主角形象、增加血量等。</w:t>
      </w:r>
    </w:p>
    <w:p w14:paraId="25B387A5" w14:textId="77777777" w:rsidR="00DD0DC3" w:rsidRDefault="00000000">
      <w:pPr>
        <w:pStyle w:val="3"/>
        <w:spacing w:line="230" w:lineRule="exact"/>
      </w:pPr>
      <w:r>
        <w:rPr>
          <w:w w:val="105"/>
        </w:rPr>
        <w:t>物品使用与移除：</w:t>
      </w:r>
    </w:p>
    <w:p w14:paraId="73678C0C" w14:textId="77777777" w:rsidR="00DD0DC3" w:rsidRDefault="00000000">
      <w:pPr>
        <w:pStyle w:val="a3"/>
        <w:spacing w:before="20" w:line="172" w:lineRule="auto"/>
        <w:ind w:right="1189"/>
      </w:pPr>
      <w:r>
        <w:t>玩家可以通过背包界面选择要使用的物品。  不同类型的物品有不同的效果，如增加生命值、提高速度等。</w:t>
      </w:r>
      <w:r>
        <w:rPr>
          <w:w w:val="105"/>
        </w:rPr>
        <w:t>使用物品后，更新玩家的状态，例如生命值、速度等。</w:t>
      </w:r>
    </w:p>
    <w:p w14:paraId="667490A8" w14:textId="77777777" w:rsidR="00DD0DC3" w:rsidRDefault="00000000">
      <w:pPr>
        <w:pStyle w:val="a3"/>
        <w:spacing w:line="280" w:lineRule="exact"/>
      </w:pPr>
      <w:r>
        <w:rPr>
          <w:w w:val="105"/>
        </w:rPr>
        <w:t>消耗的物品移除后，更新背包中的物品列表。</w:t>
      </w:r>
    </w:p>
    <w:p w14:paraId="20DE773E" w14:textId="77777777" w:rsidR="00DD0DC3" w:rsidRDefault="00000000">
      <w:pPr>
        <w:pStyle w:val="3"/>
        <w:spacing w:before="142"/>
        <w:ind w:left="100"/>
      </w:pPr>
      <w:r>
        <w:rPr>
          <w:w w:val="105"/>
        </w:rPr>
        <w:t>药水使用</w:t>
      </w:r>
    </w:p>
    <w:p w14:paraId="119142D1" w14:textId="77777777" w:rsidR="00DD0DC3" w:rsidRDefault="00000000">
      <w:pPr>
        <w:pStyle w:val="a3"/>
        <w:spacing w:before="21" w:line="172" w:lineRule="auto"/>
        <w:ind w:left="100" w:right="129"/>
        <w:jc w:val="both"/>
      </w:pPr>
      <w:r>
        <w:rPr>
          <w:spacing w:val="-1"/>
        </w:rPr>
        <w:t xml:space="preserve">加速状态和跳跃药水效果：如果加速状态开启，根据加速持续时间计算剩余时间。当加速持续时间结束时，关闭加速状态，   并恢复主角的正常速度。跳跃药水效果类似，根据跳跃药水的持续时间和原始跳跃速度计算剩余时间，并在结束时恢复正常   </w:t>
      </w:r>
      <w:r>
        <w:rPr>
          <w:w w:val="105"/>
        </w:rPr>
        <w:t>跳跃速度。</w:t>
      </w:r>
    </w:p>
    <w:p w14:paraId="0CBD15BC" w14:textId="77777777" w:rsidR="00DD0DC3" w:rsidRDefault="00DD0DC3">
      <w:pPr>
        <w:spacing w:line="172" w:lineRule="auto"/>
        <w:jc w:val="both"/>
        <w:sectPr w:rsidR="00DD0DC3">
          <w:pgSz w:w="12240" w:h="15840"/>
          <w:pgMar w:top="700" w:right="740" w:bottom="280" w:left="740" w:header="720" w:footer="720" w:gutter="0"/>
          <w:cols w:space="720"/>
        </w:sectPr>
      </w:pPr>
    </w:p>
    <w:p w14:paraId="4CF77D8D" w14:textId="77777777" w:rsidR="00DD0DC3" w:rsidRDefault="00000000">
      <w:pPr>
        <w:pStyle w:val="3"/>
        <w:numPr>
          <w:ilvl w:val="0"/>
          <w:numId w:val="3"/>
        </w:numPr>
        <w:tabs>
          <w:tab w:val="left" w:pos="490"/>
        </w:tabs>
        <w:spacing w:before="31"/>
      </w:pPr>
      <w:r>
        <w:lastRenderedPageBreak/>
        <w:t>主循环:</w:t>
      </w:r>
    </w:p>
    <w:p w14:paraId="4D986329" w14:textId="77777777" w:rsidR="00DD0DC3" w:rsidRDefault="00000000">
      <w:pPr>
        <w:pStyle w:val="a3"/>
        <w:spacing w:before="21" w:line="172" w:lineRule="auto"/>
        <w:ind w:right="241"/>
      </w:pPr>
      <w:r>
        <w:t>游戏的主要逻辑在循环 while running 中执行。  处理游戏中的各种事件，包括鼠标点击、按键操作等。根据事件的类</w:t>
      </w:r>
      <w:r>
        <w:rPr>
          <w:w w:val="105"/>
        </w:rPr>
        <w:t>型，执行相应的逻辑，例如切换场景、打开商店、执行角色移动等。</w:t>
      </w:r>
    </w:p>
    <w:p w14:paraId="6A210D09" w14:textId="77777777" w:rsidR="00DD0DC3" w:rsidRDefault="00000000">
      <w:pPr>
        <w:pStyle w:val="a3"/>
        <w:spacing w:line="280" w:lineRule="exact"/>
      </w:pPr>
      <w:r>
        <w:rPr>
          <w:w w:val="105"/>
        </w:rPr>
        <w:t>更新游戏状态，包括玩家位置、怪物位置、背景滚动等。 渲染游戏界面，绘制背景、玩家、怪物、UI等。</w:t>
      </w:r>
    </w:p>
    <w:p w14:paraId="10FDF6C0" w14:textId="77777777" w:rsidR="00DD0DC3" w:rsidRDefault="00000000">
      <w:pPr>
        <w:pStyle w:val="a5"/>
        <w:numPr>
          <w:ilvl w:val="0"/>
          <w:numId w:val="3"/>
        </w:numPr>
        <w:tabs>
          <w:tab w:val="left" w:pos="490"/>
        </w:tabs>
        <w:spacing w:before="212" w:line="172" w:lineRule="auto"/>
        <w:ind w:right="460"/>
        <w:rPr>
          <w:sz w:val="19"/>
        </w:rPr>
      </w:pPr>
      <w:r>
        <w:rPr>
          <w:b/>
          <w:spacing w:val="2"/>
          <w:sz w:val="19"/>
        </w:rPr>
        <w:t xml:space="preserve">角色移动和交互  </w:t>
      </w:r>
      <w:r>
        <w:rPr>
          <w:spacing w:val="-1"/>
          <w:sz w:val="19"/>
        </w:rPr>
        <w:t>通过检测键盘按键状态，实现角色的移动和攻击。玩家可以通过按键实现左右移动、攻击等基本操</w:t>
      </w:r>
      <w:r>
        <w:rPr>
          <w:w w:val="105"/>
          <w:sz w:val="19"/>
        </w:rPr>
        <w:t>作。同时，角色还可以执行跳跃操作。</w:t>
      </w:r>
    </w:p>
    <w:p w14:paraId="79EFED7A" w14:textId="77777777" w:rsidR="00DD0DC3" w:rsidRDefault="00000000">
      <w:pPr>
        <w:pStyle w:val="3"/>
        <w:numPr>
          <w:ilvl w:val="0"/>
          <w:numId w:val="3"/>
        </w:numPr>
        <w:tabs>
          <w:tab w:val="left" w:pos="490"/>
        </w:tabs>
        <w:spacing w:before="169"/>
      </w:pPr>
      <w:r>
        <w:rPr>
          <w:w w:val="105"/>
        </w:rPr>
        <w:t>怪物生成和移动：</w:t>
      </w:r>
    </w:p>
    <w:p w14:paraId="04765756" w14:textId="77777777" w:rsidR="00DD0DC3" w:rsidRDefault="00000000">
      <w:pPr>
        <w:pStyle w:val="a3"/>
        <w:spacing w:before="21" w:line="172" w:lineRule="auto"/>
        <w:ind w:right="207"/>
      </w:pPr>
      <w:r>
        <w:t>定义怪物类，包括怪物的属性（位置、速度、伤害等）。 在不同关卡生成怪物，控制怪物的移动和攻击行为。 处理怪</w:t>
      </w:r>
      <w:r>
        <w:rPr>
          <w:w w:val="105"/>
        </w:rPr>
        <w:t>物和玩家的碰撞，更新生命值和其他相关状态。</w:t>
      </w:r>
    </w:p>
    <w:p w14:paraId="4B013504" w14:textId="77777777" w:rsidR="00DD0DC3" w:rsidRDefault="00000000">
      <w:pPr>
        <w:pStyle w:val="a3"/>
        <w:spacing w:line="231" w:lineRule="exact"/>
      </w:pPr>
      <w:r>
        <w:rPr>
          <w:w w:val="105"/>
        </w:rPr>
        <w:t>怪物生成：根据所选的关卡（selected_level）和当前关卡是否开始（current_level_start），选择合适的怪物列表</w:t>
      </w:r>
    </w:p>
    <w:p w14:paraId="085BABD4" w14:textId="77777777" w:rsidR="00DD0DC3" w:rsidRDefault="00000000">
      <w:pPr>
        <w:pStyle w:val="a3"/>
        <w:spacing w:line="252" w:lineRule="exact"/>
      </w:pPr>
      <w:r>
        <w:rPr>
          <w:w w:val="105"/>
        </w:rPr>
        <w:t>（exist_monsters），并设置怪物存在标志（is_monster_exist）为True。</w:t>
      </w:r>
    </w:p>
    <w:p w14:paraId="3FDBA188" w14:textId="77777777" w:rsidR="00DD0DC3" w:rsidRDefault="00000000">
      <w:pPr>
        <w:pStyle w:val="a3"/>
        <w:spacing w:before="22" w:line="172" w:lineRule="auto"/>
        <w:ind w:right="167"/>
      </w:pPr>
      <w:r>
        <w:t>怪物移动：根据怪物的位置（m.pos）和移动方向（m.is_moving和m.is_facing_right），更新怪物的位置。    怪物攻</w:t>
      </w:r>
      <w:r>
        <w:rPr>
          <w:w w:val="105"/>
        </w:rPr>
        <w:t xml:space="preserve">击：如果玩家距离怪物较近且一定时间内没有被攻击过，怪物开始攻击。根据怪物的状态（m.is_attacking和m. </w:t>
      </w:r>
      <w:r>
        <w:rPr>
          <w:spacing w:val="-1"/>
        </w:rPr>
        <w:t>is_facing_right），更新怪物的位置，并在一定时间后结束攻击动画。如果玩家处于攻击状态</w:t>
      </w:r>
      <w:r>
        <w:t xml:space="preserve">（player_is_attacking）  </w:t>
      </w:r>
      <w:r>
        <w:rPr>
          <w:w w:val="105"/>
        </w:rPr>
        <w:t>并且怪物在攻击范围内，玩家对怪物造成伤害。如果怪物的血量小于等于0，怪物被移除并玩家获得奖励。</w:t>
      </w:r>
    </w:p>
    <w:p w14:paraId="67D0BD1D" w14:textId="77777777" w:rsidR="00DD0DC3" w:rsidRDefault="00000000">
      <w:pPr>
        <w:pStyle w:val="3"/>
        <w:numPr>
          <w:ilvl w:val="0"/>
          <w:numId w:val="3"/>
        </w:numPr>
        <w:tabs>
          <w:tab w:val="left" w:pos="490"/>
        </w:tabs>
        <w:spacing w:before="169"/>
      </w:pPr>
      <w:r>
        <w:rPr>
          <w:w w:val="105"/>
        </w:rPr>
        <w:t>攻击和碰撞检测：</w:t>
      </w:r>
    </w:p>
    <w:p w14:paraId="4DF3F227" w14:textId="77777777" w:rsidR="00DD0DC3" w:rsidRDefault="00000000">
      <w:pPr>
        <w:pStyle w:val="a3"/>
        <w:spacing w:before="21" w:line="172" w:lineRule="auto"/>
        <w:ind w:right="198"/>
      </w:pPr>
      <w:r>
        <w:t>处理玩家和怪物的攻击动作，包括攻击动画、伤害计算等。   碰撞检测，判断玩家是否与怪物发生碰撞，以及子弹与玩</w:t>
      </w:r>
      <w:r>
        <w:rPr>
          <w:w w:val="105"/>
        </w:rPr>
        <w:t>家的碰撞。 处理玩家受伤和怪物受伤后的状态更新。</w:t>
      </w:r>
    </w:p>
    <w:p w14:paraId="229D9C3C" w14:textId="77777777" w:rsidR="00DD0DC3" w:rsidRDefault="00000000">
      <w:pPr>
        <w:pStyle w:val="3"/>
        <w:numPr>
          <w:ilvl w:val="0"/>
          <w:numId w:val="3"/>
        </w:numPr>
        <w:tabs>
          <w:tab w:val="left" w:pos="490"/>
        </w:tabs>
        <w:spacing w:before="169"/>
      </w:pPr>
      <w:r>
        <w:rPr>
          <w:w w:val="105"/>
        </w:rPr>
        <w:t>游戏状态控制：</w:t>
      </w:r>
    </w:p>
    <w:p w14:paraId="137F6A03" w14:textId="77777777" w:rsidR="00DD0DC3" w:rsidRDefault="00000000">
      <w:pPr>
        <w:pStyle w:val="a3"/>
        <w:spacing w:before="21" w:line="172" w:lineRule="auto"/>
        <w:ind w:right="207"/>
      </w:pPr>
      <w:r>
        <w:t>控制游戏的状态，例如切换关卡、进入城市、打开故事框等。 处理特殊物品（如药水）的使用，更新玩家状态。 处理</w:t>
      </w:r>
      <w:r>
        <w:rPr>
          <w:w w:val="105"/>
        </w:rPr>
        <w:t>游戏结束条件，例如玩家生命值耗尽。</w:t>
      </w:r>
    </w:p>
    <w:p w14:paraId="1A12C21E" w14:textId="77777777" w:rsidR="00DD0DC3" w:rsidRDefault="00000000">
      <w:pPr>
        <w:pStyle w:val="3"/>
        <w:numPr>
          <w:ilvl w:val="0"/>
          <w:numId w:val="3"/>
        </w:numPr>
        <w:tabs>
          <w:tab w:val="left" w:pos="490"/>
        </w:tabs>
        <w:spacing w:before="170"/>
      </w:pPr>
      <w:r>
        <w:rPr>
          <w:w w:val="105"/>
        </w:rPr>
        <w:t>背景滚动和关卡切换：</w:t>
      </w:r>
    </w:p>
    <w:p w14:paraId="5CADC83F" w14:textId="77777777" w:rsidR="00DD0DC3" w:rsidRDefault="00000000">
      <w:pPr>
        <w:pStyle w:val="a3"/>
        <w:spacing w:before="21" w:line="172" w:lineRule="auto"/>
        <w:ind w:right="198"/>
      </w:pPr>
      <w:r>
        <w:t>实现背景滚动效果，让游戏有动态感。   控制关卡切换逻辑，包括生成新的怪物群、切换背景图等。游戏包含城市场景</w:t>
      </w:r>
      <w:r>
        <w:rPr>
          <w:w w:val="105"/>
        </w:rPr>
        <w:t>和关卡场景，通过点击地图图标实现场景切换。不同场景有不同的背景和怪物生成逻辑。</w:t>
      </w:r>
    </w:p>
    <w:p w14:paraId="11E80071" w14:textId="77777777" w:rsidR="00DD0DC3" w:rsidRDefault="00000000">
      <w:pPr>
        <w:pStyle w:val="3"/>
        <w:numPr>
          <w:ilvl w:val="0"/>
          <w:numId w:val="3"/>
        </w:numPr>
        <w:tabs>
          <w:tab w:val="left" w:pos="490"/>
        </w:tabs>
        <w:spacing w:before="169"/>
      </w:pPr>
      <w:r>
        <w:t>UI和视觉反馈：</w:t>
      </w:r>
    </w:p>
    <w:p w14:paraId="0C65A394" w14:textId="77777777" w:rsidR="00DD0DC3" w:rsidRDefault="00000000">
      <w:pPr>
        <w:pStyle w:val="a3"/>
        <w:spacing w:line="252" w:lineRule="exact"/>
      </w:pPr>
      <w:r>
        <w:rPr>
          <w:w w:val="105"/>
        </w:rPr>
        <w:t>绘制并更新UI元素，如生命值、金币数量等。</w:t>
      </w:r>
    </w:p>
    <w:p w14:paraId="324124E8" w14:textId="77777777" w:rsidR="00DD0DC3" w:rsidRDefault="00000000">
      <w:pPr>
        <w:pStyle w:val="a3"/>
        <w:spacing w:before="21" w:line="172" w:lineRule="auto"/>
        <w:ind w:right="5979"/>
      </w:pPr>
      <w:r>
        <w:t>提供视觉反馈，例如攻击动画、怪物死亡动画等。处理游戏中的事件，例如打开商店、查看地图等。</w:t>
      </w:r>
    </w:p>
    <w:p w14:paraId="08319E58" w14:textId="77777777" w:rsidR="00DD0DC3" w:rsidRDefault="00000000">
      <w:pPr>
        <w:pStyle w:val="a5"/>
        <w:numPr>
          <w:ilvl w:val="0"/>
          <w:numId w:val="3"/>
        </w:numPr>
        <w:tabs>
          <w:tab w:val="left" w:pos="490"/>
        </w:tabs>
        <w:spacing w:before="170" w:line="240" w:lineRule="auto"/>
        <w:rPr>
          <w:sz w:val="19"/>
        </w:rPr>
      </w:pPr>
      <w:bookmarkStart w:id="12" w:name="三.核心算法、技术、美工、界面部分"/>
      <w:bookmarkEnd w:id="12"/>
      <w:r>
        <w:rPr>
          <w:b/>
          <w:spacing w:val="4"/>
          <w:sz w:val="19"/>
        </w:rPr>
        <w:t xml:space="preserve">子弹和子弹移动： </w:t>
      </w:r>
      <w:r>
        <w:rPr>
          <w:sz w:val="19"/>
        </w:rPr>
        <w:t>控制子弹的生成和移动，处理子弹与玩家、怪物的碰撞。 更新子弹的位置，实现子弹的飞行效果。</w:t>
      </w:r>
    </w:p>
    <w:p w14:paraId="72944313" w14:textId="77777777" w:rsidR="00DD0DC3" w:rsidRDefault="00DD0DC3">
      <w:pPr>
        <w:pStyle w:val="a3"/>
        <w:spacing w:before="3"/>
        <w:ind w:left="0"/>
        <w:rPr>
          <w:sz w:val="10"/>
        </w:rPr>
      </w:pPr>
    </w:p>
    <w:p w14:paraId="3CDE1714" w14:textId="77777777" w:rsidR="00DD0DC3" w:rsidRDefault="00000000">
      <w:pPr>
        <w:spacing w:before="56"/>
        <w:ind w:left="100"/>
        <w:rPr>
          <w:b/>
          <w:sz w:val="19"/>
        </w:rPr>
      </w:pPr>
      <w:r>
        <w:rPr>
          <w:b/>
          <w:sz w:val="19"/>
        </w:rPr>
        <w:t>三.核心算法、技术、美工、界面部分</w:t>
      </w:r>
    </w:p>
    <w:p w14:paraId="2F2838C0" w14:textId="77777777" w:rsidR="00DD0DC3" w:rsidRDefault="00000000">
      <w:pPr>
        <w:pStyle w:val="2"/>
        <w:spacing w:before="128"/>
      </w:pPr>
      <w:bookmarkStart w:id="13" w:name="一、核心算法"/>
      <w:bookmarkEnd w:id="13"/>
      <w:r>
        <w:t>一、核心算法</w:t>
      </w:r>
    </w:p>
    <w:p w14:paraId="3515F977" w14:textId="77777777" w:rsidR="00DD0DC3" w:rsidRDefault="00000000">
      <w:pPr>
        <w:pStyle w:val="3"/>
        <w:numPr>
          <w:ilvl w:val="0"/>
          <w:numId w:val="4"/>
        </w:numPr>
        <w:tabs>
          <w:tab w:val="left" w:pos="490"/>
        </w:tabs>
        <w:spacing w:before="129"/>
      </w:pPr>
      <w:r>
        <w:rPr>
          <w:w w:val="105"/>
        </w:rPr>
        <w:t>角色移动和交互算法</w:t>
      </w:r>
    </w:p>
    <w:p w14:paraId="27100A4C" w14:textId="77777777" w:rsidR="00DD0DC3" w:rsidRDefault="00000000">
      <w:pPr>
        <w:pStyle w:val="a5"/>
        <w:numPr>
          <w:ilvl w:val="1"/>
          <w:numId w:val="4"/>
        </w:numPr>
        <w:tabs>
          <w:tab w:val="left" w:pos="823"/>
        </w:tabs>
        <w:spacing w:before="21" w:line="172" w:lineRule="auto"/>
        <w:ind w:right="109" w:firstLine="0"/>
        <w:rPr>
          <w:sz w:val="19"/>
        </w:rPr>
      </w:pPr>
      <w:r>
        <w:rPr>
          <w:sz w:val="19"/>
        </w:rPr>
        <w:t>角色移动 玩家角色的移动通过检测键盘按键状态实现。按下左右键时，更新玩家的 x</w:t>
      </w:r>
      <w:r>
        <w:rPr>
          <w:spacing w:val="-2"/>
          <w:sz w:val="19"/>
        </w:rPr>
        <w:t xml:space="preserve"> 坐标，实现左右移动。同时， </w:t>
      </w:r>
      <w:r>
        <w:rPr>
          <w:w w:val="105"/>
          <w:sz w:val="19"/>
        </w:rPr>
        <w:t>在没有按下左右键时，玩家停止移动。移动时通过切换奔跑动画帧，实现动画效果。</w:t>
      </w:r>
    </w:p>
    <w:p w14:paraId="2D67C4B3" w14:textId="77777777" w:rsidR="00DD0DC3" w:rsidRDefault="00000000">
      <w:pPr>
        <w:pStyle w:val="a5"/>
        <w:numPr>
          <w:ilvl w:val="1"/>
          <w:numId w:val="4"/>
        </w:numPr>
        <w:tabs>
          <w:tab w:val="left" w:pos="823"/>
        </w:tabs>
        <w:spacing w:line="231" w:lineRule="exact"/>
        <w:ind w:left="822"/>
        <w:rPr>
          <w:sz w:val="19"/>
        </w:rPr>
      </w:pPr>
      <w:r>
        <w:rPr>
          <w:w w:val="105"/>
          <w:sz w:val="19"/>
        </w:rPr>
        <w:t>角色攻击</w:t>
      </w:r>
    </w:p>
    <w:p w14:paraId="00F1DE9F" w14:textId="77777777" w:rsidR="00DD0DC3" w:rsidRDefault="00000000">
      <w:pPr>
        <w:pStyle w:val="a3"/>
        <w:spacing w:before="21" w:line="172" w:lineRule="auto"/>
        <w:ind w:right="134"/>
      </w:pPr>
      <w:r>
        <w:t>玩家攻击通过检测 J 键状态实现。按下  J  键时，启动攻击动画，快速移动角色位置，根据角色朝向渲染相应的攻击动画</w:t>
      </w:r>
      <w:r>
        <w:rPr>
          <w:w w:val="105"/>
        </w:rPr>
        <w:t>帧。攻击动画持续时间为 0.2 秒 1.3 角色跳跃</w:t>
      </w:r>
    </w:p>
    <w:p w14:paraId="59F63A33" w14:textId="77777777" w:rsidR="00DD0DC3" w:rsidRDefault="00000000">
      <w:pPr>
        <w:pStyle w:val="a3"/>
        <w:spacing w:line="172" w:lineRule="auto"/>
        <w:ind w:right="181"/>
      </w:pPr>
      <w:r>
        <w:t>角色跳跃分为起跳和下落两个阶段。按下 W 键时，检测是否在地面上，是则进入起跳阶段。在起跳阶段，角色  y  坐标</w:t>
      </w:r>
      <w:r>
        <w:rPr>
          <w:w w:val="105"/>
        </w:rPr>
        <w:t>逐渐减小，模拟向上跳跃。下落阶段通过增加 y 坐标模拟重力效果。</w:t>
      </w:r>
    </w:p>
    <w:p w14:paraId="56239875" w14:textId="77777777" w:rsidR="00DD0DC3" w:rsidRDefault="00000000">
      <w:pPr>
        <w:pStyle w:val="3"/>
        <w:numPr>
          <w:ilvl w:val="0"/>
          <w:numId w:val="4"/>
        </w:numPr>
        <w:tabs>
          <w:tab w:val="left" w:pos="490"/>
        </w:tabs>
        <w:spacing w:before="169"/>
      </w:pPr>
      <w:r>
        <w:rPr>
          <w:w w:val="105"/>
        </w:rPr>
        <w:t>场景切换技术</w:t>
      </w:r>
    </w:p>
    <w:p w14:paraId="2E9CB552" w14:textId="77777777" w:rsidR="00DD0DC3" w:rsidRDefault="00000000">
      <w:pPr>
        <w:pStyle w:val="a5"/>
        <w:numPr>
          <w:ilvl w:val="1"/>
          <w:numId w:val="4"/>
        </w:numPr>
        <w:tabs>
          <w:tab w:val="left" w:pos="823"/>
        </w:tabs>
        <w:spacing w:line="252" w:lineRule="exact"/>
        <w:ind w:left="822"/>
        <w:rPr>
          <w:sz w:val="19"/>
        </w:rPr>
      </w:pPr>
      <w:r>
        <w:rPr>
          <w:w w:val="105"/>
          <w:sz w:val="19"/>
        </w:rPr>
        <w:t>场景切换逻辑</w:t>
      </w:r>
    </w:p>
    <w:p w14:paraId="4CE4C515" w14:textId="77777777" w:rsidR="00DD0DC3" w:rsidRDefault="00000000">
      <w:pPr>
        <w:pStyle w:val="a3"/>
        <w:spacing w:before="21" w:line="172" w:lineRule="auto"/>
        <w:ind w:right="129"/>
      </w:pPr>
      <w:r>
        <w:rPr>
          <w:spacing w:val="-1"/>
        </w:rPr>
        <w:t xml:space="preserve">通过点击地图图标实现场景切换。根据选择的关卡更改背景图片，实现场景的切换。在不同场景下，怪物的生成和移动   </w:t>
      </w:r>
      <w:r>
        <w:rPr>
          <w:w w:val="105"/>
        </w:rPr>
        <w:t>逻辑也不同。此外，为实现场景过渡效果，添加了背景图的移动效果。</w:t>
      </w:r>
    </w:p>
    <w:p w14:paraId="7F699C9A" w14:textId="77777777" w:rsidR="00DD0DC3" w:rsidRDefault="00000000">
      <w:pPr>
        <w:pStyle w:val="a5"/>
        <w:numPr>
          <w:ilvl w:val="1"/>
          <w:numId w:val="4"/>
        </w:numPr>
        <w:tabs>
          <w:tab w:val="left" w:pos="823"/>
        </w:tabs>
        <w:spacing w:line="231" w:lineRule="exact"/>
        <w:ind w:left="822"/>
        <w:rPr>
          <w:sz w:val="19"/>
        </w:rPr>
      </w:pPr>
      <w:r>
        <w:rPr>
          <w:w w:val="105"/>
          <w:sz w:val="19"/>
        </w:rPr>
        <w:t>背景图移动</w:t>
      </w:r>
    </w:p>
    <w:p w14:paraId="11A9C851" w14:textId="77777777" w:rsidR="00DD0DC3" w:rsidRDefault="00000000">
      <w:pPr>
        <w:pStyle w:val="a3"/>
        <w:spacing w:before="21" w:line="172" w:lineRule="auto"/>
        <w:ind w:right="109"/>
      </w:pPr>
      <w:r>
        <w:t>为实现场景过渡效果，背景图的移动通过更新背景的 x 坐标实现。不同场景下背景图的移动速度可以调整，通过两张背</w:t>
      </w:r>
      <w:r>
        <w:rPr>
          <w:w w:val="105"/>
        </w:rPr>
        <w:t>景图的交替移动，实现平滑的过渡效果。</w:t>
      </w:r>
    </w:p>
    <w:p w14:paraId="39769561" w14:textId="77777777" w:rsidR="00DD0DC3" w:rsidRDefault="00DD0DC3">
      <w:pPr>
        <w:spacing w:line="172" w:lineRule="auto"/>
        <w:sectPr w:rsidR="00DD0DC3">
          <w:pgSz w:w="12240" w:h="15840"/>
          <w:pgMar w:top="640" w:right="740" w:bottom="280" w:left="740" w:header="720" w:footer="720" w:gutter="0"/>
          <w:cols w:space="720"/>
        </w:sectPr>
      </w:pPr>
    </w:p>
    <w:p w14:paraId="154D8ECC" w14:textId="77777777" w:rsidR="00DD0DC3" w:rsidRDefault="00000000">
      <w:pPr>
        <w:pStyle w:val="3"/>
        <w:numPr>
          <w:ilvl w:val="0"/>
          <w:numId w:val="4"/>
        </w:numPr>
        <w:tabs>
          <w:tab w:val="left" w:pos="490"/>
        </w:tabs>
        <w:spacing w:before="31"/>
      </w:pPr>
      <w:r>
        <w:rPr>
          <w:w w:val="105"/>
        </w:rPr>
        <w:lastRenderedPageBreak/>
        <w:t>商店和物品交互技术</w:t>
      </w:r>
    </w:p>
    <w:p w14:paraId="5B6BD271" w14:textId="77777777" w:rsidR="00DD0DC3" w:rsidRDefault="00000000">
      <w:pPr>
        <w:pStyle w:val="a5"/>
        <w:numPr>
          <w:ilvl w:val="1"/>
          <w:numId w:val="4"/>
        </w:numPr>
        <w:tabs>
          <w:tab w:val="left" w:pos="823"/>
        </w:tabs>
        <w:spacing w:line="252" w:lineRule="exact"/>
        <w:ind w:left="822"/>
        <w:rPr>
          <w:sz w:val="19"/>
        </w:rPr>
      </w:pPr>
      <w:r>
        <w:rPr>
          <w:w w:val="105"/>
          <w:sz w:val="19"/>
        </w:rPr>
        <w:t>商店页面</w:t>
      </w:r>
    </w:p>
    <w:p w14:paraId="52752AF1" w14:textId="77777777" w:rsidR="00DD0DC3" w:rsidRDefault="00000000">
      <w:pPr>
        <w:pStyle w:val="a3"/>
        <w:spacing w:before="21" w:line="172" w:lineRule="auto"/>
        <w:ind w:right="129"/>
      </w:pPr>
      <w:r>
        <w:rPr>
          <w:spacing w:val="-1"/>
        </w:rPr>
        <w:t xml:space="preserve">商店页面通过动态生成商品显示位置，实现多页商品展示。鼠标点击上一页和下一页按钮实现页面切换。通过检测商品   </w:t>
      </w:r>
      <w:r>
        <w:rPr>
          <w:w w:val="105"/>
        </w:rPr>
        <w:t>位置，判断鼠标点击的是哪个商品，实现购买商品的逻辑。</w:t>
      </w:r>
    </w:p>
    <w:p w14:paraId="73FD3CFC" w14:textId="77777777" w:rsidR="00DD0DC3" w:rsidRDefault="00000000">
      <w:pPr>
        <w:pStyle w:val="a5"/>
        <w:numPr>
          <w:ilvl w:val="1"/>
          <w:numId w:val="4"/>
        </w:numPr>
        <w:tabs>
          <w:tab w:val="left" w:pos="823"/>
        </w:tabs>
        <w:spacing w:line="231" w:lineRule="exact"/>
        <w:ind w:left="822"/>
        <w:rPr>
          <w:sz w:val="19"/>
        </w:rPr>
      </w:pPr>
      <w:r>
        <w:rPr>
          <w:w w:val="105"/>
          <w:sz w:val="19"/>
        </w:rPr>
        <w:t>商品购买逻辑</w:t>
      </w:r>
    </w:p>
    <w:p w14:paraId="55197CCB" w14:textId="77777777" w:rsidR="00DD0DC3" w:rsidRDefault="00000000">
      <w:pPr>
        <w:pStyle w:val="a3"/>
        <w:spacing w:before="21" w:line="172" w:lineRule="auto"/>
        <w:ind w:right="129"/>
      </w:pPr>
      <w:r>
        <w:rPr>
          <w:spacing w:val="-1"/>
        </w:rPr>
        <w:t xml:space="preserve">商品购买逻辑包括更新主角的属性和状态，例如增加生命值、速度等。通过检测购买的商品类型，执行相应的逻辑。例   </w:t>
      </w:r>
      <w:r>
        <w:rPr>
          <w:w w:val="105"/>
        </w:rPr>
        <w:t>如，购买生命药水时增加主角的生命值，购买速度药水时增加主角的移动速度，并在一定时间内启动加速状态。</w:t>
      </w:r>
    </w:p>
    <w:p w14:paraId="4DD54B4A" w14:textId="77777777" w:rsidR="00DD0DC3" w:rsidRDefault="00000000">
      <w:pPr>
        <w:pStyle w:val="3"/>
        <w:numPr>
          <w:ilvl w:val="0"/>
          <w:numId w:val="4"/>
        </w:numPr>
        <w:tabs>
          <w:tab w:val="left" w:pos="490"/>
        </w:tabs>
        <w:spacing w:before="170"/>
        <w:ind w:right="9099" w:hanging="490"/>
        <w:jc w:val="right"/>
      </w:pPr>
      <w:r>
        <w:t>人物攻击设定</w:t>
      </w:r>
    </w:p>
    <w:p w14:paraId="0AB64408" w14:textId="77777777" w:rsidR="00DD0DC3" w:rsidRDefault="00000000">
      <w:pPr>
        <w:pStyle w:val="a5"/>
        <w:numPr>
          <w:ilvl w:val="1"/>
          <w:numId w:val="4"/>
        </w:numPr>
        <w:tabs>
          <w:tab w:val="left" w:pos="333"/>
        </w:tabs>
        <w:spacing w:line="252" w:lineRule="exact"/>
        <w:ind w:left="822" w:right="9155" w:hanging="823"/>
        <w:jc w:val="right"/>
        <w:rPr>
          <w:sz w:val="19"/>
        </w:rPr>
      </w:pPr>
      <w:r>
        <w:rPr>
          <w:sz w:val="19"/>
        </w:rPr>
        <w:t>设置伤害</w:t>
      </w:r>
    </w:p>
    <w:p w14:paraId="0D5C9AD6" w14:textId="77777777" w:rsidR="00DD0DC3" w:rsidRDefault="00000000">
      <w:pPr>
        <w:pStyle w:val="a3"/>
        <w:spacing w:line="252" w:lineRule="exact"/>
      </w:pPr>
      <w:r>
        <w:rPr>
          <w:w w:val="105"/>
        </w:rPr>
        <w:t>给player_damage赋值即可</w:t>
      </w:r>
    </w:p>
    <w:p w14:paraId="34ACB280" w14:textId="77777777" w:rsidR="00DD0DC3" w:rsidRDefault="00000000">
      <w:pPr>
        <w:pStyle w:val="a5"/>
        <w:numPr>
          <w:ilvl w:val="1"/>
          <w:numId w:val="4"/>
        </w:numPr>
        <w:tabs>
          <w:tab w:val="left" w:pos="823"/>
        </w:tabs>
        <w:spacing w:line="252" w:lineRule="exact"/>
        <w:ind w:left="822"/>
        <w:rPr>
          <w:sz w:val="19"/>
        </w:rPr>
      </w:pPr>
      <w:r>
        <w:rPr>
          <w:w w:val="105"/>
          <w:sz w:val="19"/>
        </w:rPr>
        <w:t>设置攻击动画</w:t>
      </w:r>
    </w:p>
    <w:p w14:paraId="60489929" w14:textId="77777777" w:rsidR="00DD0DC3" w:rsidRDefault="00000000">
      <w:pPr>
        <w:pStyle w:val="a3"/>
        <w:spacing w:before="21" w:line="172" w:lineRule="auto"/>
        <w:ind w:right="301"/>
      </w:pPr>
      <w:r>
        <w:t xml:space="preserve">用pygame.time自带的计时工具计时0.5s，在这0.5s内人物想朝向的方向每帧移动10像素，每帧在人物前渲染player </w:t>
      </w:r>
      <w:r>
        <w:rPr>
          <w:w w:val="105"/>
        </w:rPr>
        <w:t>attack animation，实现人物攻击</w:t>
      </w:r>
    </w:p>
    <w:p w14:paraId="5C28B0BB" w14:textId="77777777" w:rsidR="00DD0DC3" w:rsidRDefault="00000000">
      <w:pPr>
        <w:pStyle w:val="3"/>
        <w:numPr>
          <w:ilvl w:val="0"/>
          <w:numId w:val="4"/>
        </w:numPr>
        <w:tabs>
          <w:tab w:val="left" w:pos="490"/>
        </w:tabs>
        <w:spacing w:before="169"/>
      </w:pPr>
      <w:r>
        <w:rPr>
          <w:w w:val="105"/>
        </w:rPr>
        <w:t>怪物设定</w:t>
      </w:r>
    </w:p>
    <w:p w14:paraId="2010D2EC" w14:textId="77777777" w:rsidR="00DD0DC3" w:rsidRDefault="00000000">
      <w:pPr>
        <w:pStyle w:val="a5"/>
        <w:numPr>
          <w:ilvl w:val="1"/>
          <w:numId w:val="4"/>
        </w:numPr>
        <w:tabs>
          <w:tab w:val="left" w:pos="823"/>
        </w:tabs>
        <w:spacing w:line="252" w:lineRule="exact"/>
        <w:ind w:left="822"/>
        <w:rPr>
          <w:sz w:val="19"/>
        </w:rPr>
      </w:pPr>
      <w:r>
        <w:rPr>
          <w:w w:val="105"/>
          <w:sz w:val="19"/>
        </w:rPr>
        <w:t>怪物初始化</w:t>
      </w:r>
    </w:p>
    <w:p w14:paraId="40786B2C" w14:textId="77777777" w:rsidR="00DD0DC3" w:rsidRDefault="00000000">
      <w:pPr>
        <w:pStyle w:val="a3"/>
        <w:spacing w:line="252" w:lineRule="exact"/>
      </w:pPr>
      <w:r>
        <w:rPr>
          <w:w w:val="105"/>
        </w:rPr>
        <w:t>创建Monster类，来初始话不同的怪物，目前实现两种小怪和一个Boss，设定其伤害，生命值，速度之类的属性。</w:t>
      </w:r>
    </w:p>
    <w:p w14:paraId="66B43CBE" w14:textId="77777777" w:rsidR="00DD0DC3" w:rsidRDefault="00000000">
      <w:pPr>
        <w:pStyle w:val="a5"/>
        <w:numPr>
          <w:ilvl w:val="1"/>
          <w:numId w:val="4"/>
        </w:numPr>
        <w:tabs>
          <w:tab w:val="left" w:pos="823"/>
        </w:tabs>
        <w:spacing w:line="252" w:lineRule="exact"/>
        <w:ind w:left="822"/>
        <w:rPr>
          <w:sz w:val="19"/>
        </w:rPr>
      </w:pPr>
      <w:r>
        <w:rPr>
          <w:w w:val="105"/>
          <w:sz w:val="19"/>
        </w:rPr>
        <w:t>创建怪物列表</w:t>
      </w:r>
    </w:p>
    <w:p w14:paraId="2B8B22FC" w14:textId="77777777" w:rsidR="00DD0DC3" w:rsidRDefault="00000000">
      <w:pPr>
        <w:pStyle w:val="a3"/>
        <w:spacing w:before="21" w:line="172" w:lineRule="auto"/>
        <w:ind w:right="144"/>
      </w:pPr>
      <w:r>
        <w:t>用来存储现在存在的怪物，死亡的pop</w:t>
      </w:r>
      <w:r>
        <w:rPr>
          <w:spacing w:val="-1"/>
        </w:rPr>
        <w:t xml:space="preserve">出去，列表元素是一个类，类包含怪物类别，以及这个怪物的实时数据，坐标，   </w:t>
      </w:r>
      <w:r>
        <w:rPr>
          <w:w w:val="105"/>
        </w:rPr>
        <w:t>攻击时间间隔等，以便后来对其操作的判定</w:t>
      </w:r>
    </w:p>
    <w:p w14:paraId="13C9EED9" w14:textId="77777777" w:rsidR="00DD0DC3" w:rsidRDefault="00000000">
      <w:pPr>
        <w:pStyle w:val="a3"/>
        <w:spacing w:line="172" w:lineRule="auto"/>
        <w:ind w:right="290"/>
      </w:pPr>
      <w:r>
        <w:rPr>
          <w:w w:val="105"/>
        </w:rPr>
        <w:t xml:space="preserve">5.3 怪 物 攻 击                                                                                                                                     </w:t>
      </w:r>
      <w:r>
        <w:t>monster1和玩家类似的攻击方式，持续0.5s，10像素的冲击，monster2</w:t>
      </w:r>
      <w:r>
        <w:rPr>
          <w:spacing w:val="-1"/>
        </w:rPr>
        <w:t xml:space="preserve">则是在人物头顶头像炸弹，对炸弹也生成一   </w:t>
      </w:r>
      <w:r>
        <w:rPr>
          <w:w w:val="105"/>
        </w:rPr>
        <w:t>个列表进行检测判定和坐标位置移动，Boss则相当于一个生成桩，boss存在时隔一段时间就会刷出一些怪物。 5.4怪物运动逻辑</w:t>
      </w:r>
    </w:p>
    <w:p w14:paraId="44DCB161" w14:textId="77777777" w:rsidR="00DD0DC3" w:rsidRDefault="00000000">
      <w:pPr>
        <w:pStyle w:val="a3"/>
        <w:spacing w:line="172" w:lineRule="auto"/>
        <w:ind w:right="129"/>
      </w:pPr>
      <w:r>
        <w:rPr>
          <w:spacing w:val="-1"/>
        </w:rPr>
        <w:t xml:space="preserve">设置了怪物的探查范围，当玩家在探查范围外时，怪物会来回随机的运动和停留，当玩家被怪物察觉时，怪物就会冲向   </w:t>
      </w:r>
      <w:r>
        <w:rPr>
          <w:w w:val="105"/>
        </w:rPr>
        <w:t>玩家，并在玩家适当范围内开始攻击</w:t>
      </w:r>
    </w:p>
    <w:p w14:paraId="618DB911" w14:textId="77777777" w:rsidR="00DD0DC3" w:rsidRDefault="00000000">
      <w:pPr>
        <w:pStyle w:val="3"/>
        <w:numPr>
          <w:ilvl w:val="0"/>
          <w:numId w:val="4"/>
        </w:numPr>
        <w:tabs>
          <w:tab w:val="left" w:pos="490"/>
        </w:tabs>
        <w:spacing w:before="169"/>
        <w:ind w:right="9489" w:hanging="490"/>
        <w:jc w:val="right"/>
      </w:pPr>
      <w:r>
        <w:t>受伤判定</w:t>
      </w:r>
    </w:p>
    <w:p w14:paraId="1501B16C" w14:textId="77777777" w:rsidR="00DD0DC3" w:rsidRDefault="00000000">
      <w:pPr>
        <w:pStyle w:val="a5"/>
        <w:numPr>
          <w:ilvl w:val="1"/>
          <w:numId w:val="4"/>
        </w:numPr>
        <w:tabs>
          <w:tab w:val="left" w:pos="333"/>
        </w:tabs>
        <w:spacing w:line="252" w:lineRule="exact"/>
        <w:ind w:left="822" w:right="9545" w:hanging="823"/>
        <w:jc w:val="right"/>
        <w:rPr>
          <w:sz w:val="19"/>
        </w:rPr>
      </w:pPr>
      <w:r>
        <w:rPr>
          <w:sz w:val="19"/>
        </w:rPr>
        <w:t>人物</w:t>
      </w:r>
    </w:p>
    <w:p w14:paraId="7D003374" w14:textId="77777777" w:rsidR="00DD0DC3" w:rsidRDefault="00000000">
      <w:pPr>
        <w:pStyle w:val="a3"/>
        <w:spacing w:line="252" w:lineRule="exact"/>
      </w:pPr>
      <w:r>
        <w:rPr>
          <w:w w:val="105"/>
        </w:rPr>
        <w:t>被bullet或被怪物冲撞，人物被攻击后会有0.5s的无敌时间，且人物会被击飞一下</w:t>
      </w:r>
    </w:p>
    <w:p w14:paraId="0BC2E454" w14:textId="77777777" w:rsidR="00DD0DC3" w:rsidRDefault="00000000">
      <w:pPr>
        <w:pStyle w:val="a5"/>
        <w:numPr>
          <w:ilvl w:val="1"/>
          <w:numId w:val="4"/>
        </w:numPr>
        <w:tabs>
          <w:tab w:val="left" w:pos="823"/>
        </w:tabs>
        <w:spacing w:line="252" w:lineRule="exact"/>
        <w:ind w:left="822"/>
        <w:rPr>
          <w:sz w:val="19"/>
        </w:rPr>
      </w:pPr>
      <w:r>
        <w:rPr>
          <w:w w:val="105"/>
          <w:sz w:val="19"/>
        </w:rPr>
        <w:t>怪物</w:t>
      </w:r>
    </w:p>
    <w:p w14:paraId="4EBE0F4E" w14:textId="77777777" w:rsidR="00DD0DC3" w:rsidRDefault="00000000">
      <w:pPr>
        <w:pStyle w:val="a3"/>
        <w:spacing w:line="301" w:lineRule="exact"/>
      </w:pPr>
      <w:r>
        <w:rPr>
          <w:w w:val="105"/>
        </w:rPr>
        <w:t>被人物攻击并扣血并被击飞</w:t>
      </w:r>
    </w:p>
    <w:p w14:paraId="6C5E044A" w14:textId="77777777" w:rsidR="00DD0DC3" w:rsidRDefault="00000000">
      <w:pPr>
        <w:pStyle w:val="3"/>
        <w:numPr>
          <w:ilvl w:val="0"/>
          <w:numId w:val="4"/>
        </w:numPr>
        <w:tabs>
          <w:tab w:val="left" w:pos="490"/>
        </w:tabs>
        <w:spacing w:before="142"/>
      </w:pPr>
      <w:r>
        <w:rPr>
          <w:w w:val="105"/>
        </w:rPr>
        <w:t>关卡选择</w:t>
      </w:r>
    </w:p>
    <w:p w14:paraId="6DD78CBB" w14:textId="77777777" w:rsidR="00DD0DC3" w:rsidRDefault="00000000">
      <w:pPr>
        <w:pStyle w:val="a5"/>
        <w:numPr>
          <w:ilvl w:val="1"/>
          <w:numId w:val="4"/>
        </w:numPr>
        <w:tabs>
          <w:tab w:val="left" w:pos="823"/>
        </w:tabs>
        <w:spacing w:line="252" w:lineRule="exact"/>
        <w:ind w:left="822"/>
        <w:rPr>
          <w:sz w:val="19"/>
        </w:rPr>
      </w:pPr>
      <w:r>
        <w:rPr>
          <w:w w:val="105"/>
          <w:sz w:val="19"/>
        </w:rPr>
        <w:t>点击map选择关卡</w:t>
      </w:r>
    </w:p>
    <w:p w14:paraId="013ED9E6" w14:textId="77777777" w:rsidR="00DD0DC3" w:rsidRDefault="00000000">
      <w:pPr>
        <w:pStyle w:val="a3"/>
        <w:spacing w:line="252" w:lineRule="exact"/>
      </w:pPr>
      <w:r>
        <w:rPr>
          <w:w w:val="105"/>
        </w:rPr>
        <w:t>检测鼠标点击逻辑，渲染map，并检测点击在哪个关卡上，改变select_level的值进行进入关卡操作</w:t>
      </w:r>
    </w:p>
    <w:p w14:paraId="6339F8B0" w14:textId="77777777" w:rsidR="00DD0DC3" w:rsidRDefault="00000000">
      <w:pPr>
        <w:pStyle w:val="a5"/>
        <w:numPr>
          <w:ilvl w:val="1"/>
          <w:numId w:val="4"/>
        </w:numPr>
        <w:tabs>
          <w:tab w:val="left" w:pos="823"/>
        </w:tabs>
        <w:spacing w:line="252" w:lineRule="exact"/>
        <w:ind w:left="822"/>
        <w:rPr>
          <w:sz w:val="19"/>
        </w:rPr>
      </w:pPr>
      <w:r>
        <w:rPr>
          <w:w w:val="105"/>
          <w:sz w:val="19"/>
        </w:rPr>
        <w:t>进入关卡</w:t>
      </w:r>
    </w:p>
    <w:p w14:paraId="42065141" w14:textId="77777777" w:rsidR="00DD0DC3" w:rsidRDefault="00000000">
      <w:pPr>
        <w:pStyle w:val="a3"/>
        <w:spacing w:before="21" w:line="172" w:lineRule="auto"/>
        <w:ind w:right="700"/>
      </w:pPr>
      <w:r>
        <w:t>首先替换背景，停止渲染rule等无用的东西，关卡中map也不渲染，然后将初始化好的level1-1的怪物copy进入</w:t>
      </w:r>
      <w:r>
        <w:rPr>
          <w:w w:val="105"/>
        </w:rPr>
        <w:t>exiet_monsters列表</w:t>
      </w:r>
    </w:p>
    <w:p w14:paraId="0767FD57" w14:textId="77777777" w:rsidR="00DD0DC3" w:rsidRDefault="00000000">
      <w:pPr>
        <w:pStyle w:val="a5"/>
        <w:numPr>
          <w:ilvl w:val="1"/>
          <w:numId w:val="4"/>
        </w:numPr>
        <w:tabs>
          <w:tab w:val="left" w:pos="823"/>
        </w:tabs>
        <w:spacing w:line="231" w:lineRule="exact"/>
        <w:ind w:left="822"/>
        <w:rPr>
          <w:sz w:val="19"/>
        </w:rPr>
      </w:pPr>
      <w:r>
        <w:rPr>
          <w:w w:val="105"/>
          <w:sz w:val="19"/>
        </w:rPr>
        <w:t>场景循环后移动</w:t>
      </w:r>
    </w:p>
    <w:p w14:paraId="3B6E9419" w14:textId="77777777" w:rsidR="00DD0DC3" w:rsidRDefault="00000000">
      <w:pPr>
        <w:pStyle w:val="a3"/>
        <w:spacing w:line="301" w:lineRule="exact"/>
      </w:pPr>
      <w:r>
        <w:rPr>
          <w:w w:val="105"/>
        </w:rPr>
        <w:t>在level1每个小节怪物死完后，背景循环并进入下一小节</w:t>
      </w:r>
    </w:p>
    <w:p w14:paraId="1C346457" w14:textId="77777777" w:rsidR="00DD0DC3" w:rsidRDefault="00000000">
      <w:pPr>
        <w:pStyle w:val="3"/>
        <w:numPr>
          <w:ilvl w:val="0"/>
          <w:numId w:val="4"/>
        </w:numPr>
        <w:tabs>
          <w:tab w:val="left" w:pos="490"/>
        </w:tabs>
        <w:spacing w:before="142"/>
      </w:pPr>
      <w:r>
        <w:rPr>
          <w:w w:val="105"/>
        </w:rPr>
        <w:t>关卡选择</w:t>
      </w:r>
    </w:p>
    <w:p w14:paraId="20FA2E9B" w14:textId="77777777" w:rsidR="00DD0DC3" w:rsidRDefault="00000000">
      <w:pPr>
        <w:pStyle w:val="a5"/>
        <w:numPr>
          <w:ilvl w:val="1"/>
          <w:numId w:val="4"/>
        </w:numPr>
        <w:tabs>
          <w:tab w:val="left" w:pos="823"/>
        </w:tabs>
        <w:spacing w:line="252" w:lineRule="exact"/>
        <w:ind w:left="822"/>
        <w:rPr>
          <w:sz w:val="19"/>
        </w:rPr>
      </w:pPr>
      <w:r>
        <w:rPr>
          <w:w w:val="105"/>
          <w:sz w:val="19"/>
        </w:rPr>
        <w:t>设置is_in_city变量</w:t>
      </w:r>
    </w:p>
    <w:p w14:paraId="38DAB159" w14:textId="77777777" w:rsidR="00DD0DC3" w:rsidRDefault="00000000">
      <w:pPr>
        <w:pStyle w:val="a3"/>
        <w:spacing w:line="252" w:lineRule="exact"/>
      </w:pPr>
      <w:r>
        <w:rPr>
          <w:w w:val="105"/>
        </w:rPr>
        <w:t>初始化时设置为True，记录人物是否在主城，进入关卡后设置为False</w:t>
      </w:r>
    </w:p>
    <w:p w14:paraId="38D27049" w14:textId="77777777" w:rsidR="00DD0DC3" w:rsidRDefault="00000000">
      <w:pPr>
        <w:pStyle w:val="a5"/>
        <w:numPr>
          <w:ilvl w:val="1"/>
          <w:numId w:val="4"/>
        </w:numPr>
        <w:tabs>
          <w:tab w:val="left" w:pos="823"/>
        </w:tabs>
        <w:spacing w:line="252" w:lineRule="exact"/>
        <w:ind w:left="822"/>
        <w:rPr>
          <w:sz w:val="19"/>
        </w:rPr>
      </w:pPr>
      <w:r>
        <w:rPr>
          <w:w w:val="105"/>
          <w:sz w:val="19"/>
        </w:rPr>
        <w:t>死亡和关卡结束结算</w:t>
      </w:r>
    </w:p>
    <w:p w14:paraId="7C2A68E6" w14:textId="77777777" w:rsidR="00DD0DC3" w:rsidRDefault="00000000">
      <w:pPr>
        <w:pStyle w:val="a3"/>
        <w:spacing w:line="252" w:lineRule="exact"/>
      </w:pPr>
      <w:r>
        <w:rPr>
          <w:w w:val="105"/>
        </w:rPr>
        <w:t>人物死亡后设置为True，每一level结束后也会设置为True</w:t>
      </w:r>
    </w:p>
    <w:p w14:paraId="02072B3B" w14:textId="77777777" w:rsidR="00DD0DC3" w:rsidRDefault="00000000">
      <w:pPr>
        <w:pStyle w:val="a5"/>
        <w:numPr>
          <w:ilvl w:val="1"/>
          <w:numId w:val="4"/>
        </w:numPr>
        <w:tabs>
          <w:tab w:val="left" w:pos="823"/>
        </w:tabs>
        <w:spacing w:line="252" w:lineRule="exact"/>
        <w:ind w:left="822"/>
        <w:rPr>
          <w:sz w:val="19"/>
        </w:rPr>
      </w:pPr>
      <w:r>
        <w:rPr>
          <w:w w:val="105"/>
          <w:sz w:val="19"/>
        </w:rPr>
        <w:t>当is_in_city为True</w:t>
      </w:r>
    </w:p>
    <w:p w14:paraId="68122AA8" w14:textId="77777777" w:rsidR="00DD0DC3" w:rsidRDefault="00000000">
      <w:pPr>
        <w:pStyle w:val="a3"/>
        <w:spacing w:line="301" w:lineRule="exact"/>
      </w:pPr>
      <w:bookmarkStart w:id="14" w:name="二、技术"/>
      <w:bookmarkEnd w:id="14"/>
      <w:r>
        <w:rPr>
          <w:w w:val="105"/>
        </w:rPr>
        <w:t>另外设置背景图为city.png即可</w:t>
      </w:r>
    </w:p>
    <w:p w14:paraId="1BFB6007" w14:textId="77777777" w:rsidR="00DD0DC3" w:rsidRDefault="00000000">
      <w:pPr>
        <w:pStyle w:val="2"/>
        <w:spacing w:before="123"/>
      </w:pPr>
      <w:bookmarkStart w:id="15" w:name="软件技术："/>
      <w:bookmarkEnd w:id="15"/>
      <w:r>
        <w:rPr>
          <w:w w:val="95"/>
        </w:rPr>
        <w:t>二、技术</w:t>
      </w:r>
    </w:p>
    <w:p w14:paraId="159FB3BA" w14:textId="77777777" w:rsidR="00DD0DC3" w:rsidRDefault="00000000">
      <w:pPr>
        <w:pStyle w:val="3"/>
        <w:spacing w:before="210" w:line="240" w:lineRule="auto"/>
        <w:ind w:left="100"/>
      </w:pPr>
      <w:r>
        <w:t>软件技术：</w:t>
      </w:r>
    </w:p>
    <w:p w14:paraId="2ABEAF7A" w14:textId="77777777" w:rsidR="00DD0DC3" w:rsidRDefault="00DD0DC3">
      <w:pPr>
        <w:sectPr w:rsidR="00DD0DC3">
          <w:pgSz w:w="12240" w:h="15840"/>
          <w:pgMar w:top="860" w:right="740" w:bottom="280" w:left="740" w:header="720" w:footer="720" w:gutter="0"/>
          <w:cols w:space="720"/>
        </w:sectPr>
      </w:pPr>
    </w:p>
    <w:p w14:paraId="705EAB0B" w14:textId="77777777" w:rsidR="00DD0DC3" w:rsidRDefault="00000000">
      <w:pPr>
        <w:pStyle w:val="a3"/>
        <w:spacing w:before="106" w:line="172" w:lineRule="auto"/>
        <w:ind w:left="100" w:right="162"/>
      </w:pPr>
      <w:r>
        <w:rPr>
          <w:b/>
        </w:rPr>
        <w:lastRenderedPageBreak/>
        <w:t xml:space="preserve">Pygame库： </w:t>
      </w:r>
      <w:r>
        <w:t>游戏的主要开发基于Pygame库，这是一个专门用于制作2D游戏的Python库。 Pygame提供了处理图形、事件、声音等方面的模块，方便游戏的开发和交互。</w:t>
      </w:r>
    </w:p>
    <w:p w14:paraId="7AD4A906" w14:textId="77777777" w:rsidR="00DD0DC3" w:rsidRDefault="00000000">
      <w:pPr>
        <w:pStyle w:val="3"/>
        <w:spacing w:line="231" w:lineRule="exact"/>
        <w:ind w:left="100"/>
      </w:pPr>
      <w:r>
        <w:t>Git版本控制：</w:t>
      </w:r>
    </w:p>
    <w:p w14:paraId="4B6537E6" w14:textId="77777777" w:rsidR="00DD0DC3" w:rsidRDefault="00000000">
      <w:pPr>
        <w:pStyle w:val="a3"/>
        <w:spacing w:before="21" w:line="172" w:lineRule="auto"/>
        <w:ind w:left="100" w:right="154"/>
      </w:pPr>
      <w:r>
        <w:t xml:space="preserve">使用Git进行版本控制，确保多人协同开发时代码的同步和管理。    GitKraken等可视化工具可用于更直观也更加方便地管理仓库、分支、合并等操作。可以实时看到代码的修改部分，以及方便地上传各类文件。通过将项目代码存储在GitHub仓库   中，我们轻松地跟踪和管理代码的变更，并与成员进行协作开发。GitHub还提供了一系列强大的功能，如问题跟踪、合并   请求和代码审查等，有助于提高开发效率和代码质量。 </w:t>
      </w:r>
      <w:r>
        <w:rPr>
          <w:b/>
        </w:rPr>
        <w:t xml:space="preserve">Markdown报告： </w:t>
      </w:r>
      <w:r>
        <w:t>使用Markdown编写游戏报告，清晰地记录项目的开发过程、分工情况、亮点、技术细节等。   Markdown提供了简洁的语法和良好的可读性，适合用于撰写文档和报告。</w:t>
      </w:r>
      <w:r>
        <w:rPr>
          <w:b/>
          <w:w w:val="105"/>
        </w:rPr>
        <w:t xml:space="preserve">代码技术： </w:t>
      </w:r>
      <w:r>
        <w:rPr>
          <w:w w:val="105"/>
        </w:rPr>
        <w:t>———</w:t>
      </w:r>
    </w:p>
    <w:p w14:paraId="051E61FA" w14:textId="77777777" w:rsidR="00DD0DC3" w:rsidRDefault="00000000">
      <w:pPr>
        <w:pStyle w:val="3"/>
        <w:spacing w:before="154"/>
        <w:ind w:left="100"/>
      </w:pPr>
      <w:r>
        <w:rPr>
          <w:w w:val="105"/>
        </w:rPr>
        <w:t>游戏循环：</w:t>
      </w:r>
    </w:p>
    <w:p w14:paraId="79A16B1D" w14:textId="77777777" w:rsidR="00DD0DC3" w:rsidRDefault="00000000">
      <w:pPr>
        <w:pStyle w:val="a3"/>
        <w:spacing w:before="21" w:line="172" w:lineRule="auto"/>
        <w:ind w:left="100" w:right="203"/>
      </w:pPr>
      <w:r>
        <w:t xml:space="preserve">游戏通过一个主循环来运行。每次循环中，检测用户输入、更新游戏状态、绘制图形等。  主循环是保持游戏运行的核心， </w:t>
      </w:r>
      <w:r>
        <w:rPr>
          <w:w w:val="105"/>
        </w:rPr>
        <w:t>通过控制每一帧的逻辑，实现游戏的流畅运行。</w:t>
      </w:r>
    </w:p>
    <w:p w14:paraId="409739B0" w14:textId="77777777" w:rsidR="00DD0DC3" w:rsidRDefault="00000000">
      <w:pPr>
        <w:pStyle w:val="3"/>
        <w:spacing w:line="231" w:lineRule="exact"/>
        <w:ind w:left="100"/>
      </w:pPr>
      <w:r>
        <w:rPr>
          <w:w w:val="105"/>
        </w:rPr>
        <w:t>角色和怪物动画：</w:t>
      </w:r>
    </w:p>
    <w:p w14:paraId="048CDC0C" w14:textId="77777777" w:rsidR="00DD0DC3" w:rsidRDefault="00000000">
      <w:pPr>
        <w:pStyle w:val="a3"/>
        <w:spacing w:before="21" w:line="172" w:lineRule="auto"/>
        <w:ind w:left="100" w:right="104"/>
      </w:pPr>
      <w:r>
        <w:t>游戏中的角色和怪物都通过图像来呈现。动画效果通过在一定时间内切换不同图像帧来实现。  Pygame提供了图像处理和转</w:t>
      </w:r>
      <w:r>
        <w:rPr>
          <w:w w:val="105"/>
        </w:rPr>
        <w:t>换的功能，使得角色和怪物的动画效果能够顺利展示。</w:t>
      </w:r>
    </w:p>
    <w:p w14:paraId="2AE27A4C" w14:textId="77777777" w:rsidR="00DD0DC3" w:rsidRDefault="00000000">
      <w:pPr>
        <w:pStyle w:val="3"/>
        <w:spacing w:line="231" w:lineRule="exact"/>
        <w:ind w:left="100"/>
      </w:pPr>
      <w:r>
        <w:rPr>
          <w:w w:val="105"/>
        </w:rPr>
        <w:t>碰撞检测：</w:t>
      </w:r>
    </w:p>
    <w:p w14:paraId="4D7A8974" w14:textId="77777777" w:rsidR="00DD0DC3" w:rsidRDefault="00000000">
      <w:pPr>
        <w:pStyle w:val="a3"/>
        <w:spacing w:before="21" w:line="172" w:lineRule="auto"/>
        <w:ind w:left="100" w:right="129"/>
      </w:pPr>
      <w:r>
        <w:rPr>
          <w:spacing w:val="-1"/>
        </w:rPr>
        <w:t xml:space="preserve">玩家与怪物、玩家与子弹之间的碰撞检测是游戏中一个重要的方面。通过检测对象之间的相对位置和尺寸，判断它们是否发   </w:t>
      </w:r>
      <w:r>
        <w:rPr>
          <w:w w:val="105"/>
        </w:rPr>
        <w:t>生碰撞。</w:t>
      </w:r>
    </w:p>
    <w:p w14:paraId="70F80ACB" w14:textId="77777777" w:rsidR="00DD0DC3" w:rsidRDefault="00000000">
      <w:pPr>
        <w:pStyle w:val="a3"/>
        <w:spacing w:line="172" w:lineRule="auto"/>
        <w:ind w:left="100" w:right="5199"/>
        <w:rPr>
          <w:b/>
        </w:rPr>
      </w:pPr>
      <w:r>
        <w:t>碰撞检测用于触发攻击、处理伤害、控制关卡切换等关键逻辑。</w:t>
      </w:r>
      <w:r>
        <w:rPr>
          <w:b/>
          <w:w w:val="105"/>
        </w:rPr>
        <w:t>状态管理：</w:t>
      </w:r>
    </w:p>
    <w:p w14:paraId="76C2FDE9" w14:textId="77777777" w:rsidR="00DD0DC3" w:rsidRDefault="00000000">
      <w:pPr>
        <w:pStyle w:val="a3"/>
        <w:spacing w:line="172" w:lineRule="auto"/>
        <w:ind w:left="100" w:right="1299"/>
      </w:pPr>
      <w:r>
        <w:rPr>
          <w:spacing w:val="-1"/>
        </w:rPr>
        <w:t xml:space="preserve">游戏中有多个状态，如关卡状态、城市状态、商店状态等。使用状态管理来控制游戏在不同场景之间的切换。  </w:t>
      </w:r>
      <w:r>
        <w:rPr>
          <w:w w:val="105"/>
        </w:rPr>
        <w:t>状态管理还包括角色状态、怪物状态，用于控制动画播放、生命值变化等。</w:t>
      </w:r>
    </w:p>
    <w:p w14:paraId="3193D0B3" w14:textId="77777777" w:rsidR="00DD0DC3" w:rsidRDefault="00000000">
      <w:pPr>
        <w:pStyle w:val="3"/>
        <w:spacing w:line="231" w:lineRule="exact"/>
        <w:ind w:left="100"/>
      </w:pPr>
      <w:r>
        <w:rPr>
          <w:w w:val="105"/>
        </w:rPr>
        <w:t>时间管理与定时器：</w:t>
      </w:r>
    </w:p>
    <w:p w14:paraId="0EBA4304" w14:textId="77777777" w:rsidR="00DD0DC3" w:rsidRDefault="00000000">
      <w:pPr>
        <w:pStyle w:val="a3"/>
        <w:spacing w:before="21" w:line="172" w:lineRule="auto"/>
        <w:ind w:left="100" w:right="159"/>
      </w:pPr>
      <w:r>
        <w:t>游戏中许多效果都涉及到时间，例如攻击动画的持续时间、速度加成的持续时间等。通过Pygame</w:t>
      </w:r>
      <w:r>
        <w:rPr>
          <w:spacing w:val="-2"/>
        </w:rPr>
        <w:t xml:space="preserve">提供的定时器功能来管理   </w:t>
      </w:r>
      <w:r>
        <w:rPr>
          <w:w w:val="105"/>
        </w:rPr>
        <w:t>这些效果的时间。</w:t>
      </w:r>
    </w:p>
    <w:p w14:paraId="1AA997B8" w14:textId="77777777" w:rsidR="00DD0DC3" w:rsidRDefault="00000000">
      <w:pPr>
        <w:pStyle w:val="3"/>
        <w:spacing w:line="231" w:lineRule="exact"/>
        <w:ind w:left="100"/>
      </w:pPr>
      <w:r>
        <w:rPr>
          <w:w w:val="105"/>
        </w:rPr>
        <w:t>事件处理：</w:t>
      </w:r>
    </w:p>
    <w:p w14:paraId="772E2836" w14:textId="77777777" w:rsidR="00DD0DC3" w:rsidRDefault="00000000">
      <w:pPr>
        <w:pStyle w:val="a3"/>
        <w:spacing w:before="21" w:line="172" w:lineRule="auto"/>
        <w:ind w:left="100" w:right="203"/>
      </w:pPr>
      <w:r>
        <w:t>游戏通过监听和处理事件来响应用户的输入，例如按键、鼠标点击等。   事件处理用于控制角色移动、攻击触发、物品使用</w:t>
      </w:r>
      <w:bookmarkStart w:id="16" w:name="数学计算："/>
      <w:bookmarkEnd w:id="16"/>
      <w:r>
        <w:rPr>
          <w:w w:val="105"/>
        </w:rPr>
        <w:t>等用户交互的逻辑。</w:t>
      </w:r>
    </w:p>
    <w:p w14:paraId="40C98C90" w14:textId="77777777" w:rsidR="00DD0DC3" w:rsidRDefault="00DD0DC3">
      <w:pPr>
        <w:pStyle w:val="a3"/>
        <w:spacing w:before="16"/>
        <w:ind w:left="0"/>
        <w:rPr>
          <w:sz w:val="13"/>
        </w:rPr>
      </w:pPr>
    </w:p>
    <w:p w14:paraId="0F224E5A" w14:textId="77777777" w:rsidR="00DD0DC3" w:rsidRDefault="00000000">
      <w:pPr>
        <w:pStyle w:val="3"/>
        <w:spacing w:line="240" w:lineRule="auto"/>
        <w:ind w:left="100"/>
      </w:pPr>
      <w:r>
        <w:rPr>
          <w:w w:val="105"/>
        </w:rPr>
        <w:t>数学计算：</w:t>
      </w:r>
    </w:p>
    <w:p w14:paraId="32248499" w14:textId="77777777" w:rsidR="00DD0DC3" w:rsidRDefault="00000000">
      <w:pPr>
        <w:pStyle w:val="a3"/>
        <w:spacing w:before="222" w:line="172" w:lineRule="auto"/>
        <w:ind w:left="100" w:right="203"/>
        <w:rPr>
          <w:w w:val="105"/>
        </w:rPr>
      </w:pPr>
      <w:r>
        <w:t>游戏中涉及到一些数学计算，例如角色移动的位置计算、子弹的轨迹计算等。   数学计算用于处理游戏中的位置关系、速度</w:t>
      </w:r>
      <w:r>
        <w:rPr>
          <w:w w:val="105"/>
        </w:rPr>
        <w:t xml:space="preserve">变化等。 </w:t>
      </w:r>
    </w:p>
    <w:p w14:paraId="3DFFBA5F" w14:textId="77777777" w:rsidR="00DD0DC3" w:rsidRDefault="00000000">
      <w:pPr>
        <w:pStyle w:val="a3"/>
        <w:spacing w:before="222" w:line="172" w:lineRule="auto"/>
        <w:ind w:left="100" w:right="203"/>
      </w:pPr>
      <w:r>
        <w:rPr>
          <w:b/>
          <w:w w:val="105"/>
        </w:rPr>
        <w:t>美工技术：</w:t>
      </w:r>
    </w:p>
    <w:p w14:paraId="169DB1B8" w14:textId="77777777" w:rsidR="00DD0DC3" w:rsidRDefault="00000000">
      <w:pPr>
        <w:pStyle w:val="a3"/>
        <w:spacing w:before="224" w:line="172" w:lineRule="auto"/>
        <w:ind w:left="100" w:right="207"/>
        <w:jc w:val="both"/>
      </w:pPr>
      <w:r>
        <w:rPr>
          <w:spacing w:val="-1"/>
        </w:rPr>
        <w:t>图形资源和设计：  游戏中的图形资源，包括角色、怪物、背景等，需要进行图形设计和美术制作。  游戏设计中要考虑图形</w:t>
      </w:r>
      <w:r>
        <w:t>的统一风格，以及不同元素之间的协调。   以上是对游戏实现中一些关键技术和实现细节的详细介绍。这些技术共同构成了</w:t>
      </w:r>
      <w:bookmarkStart w:id="17" w:name="三、_美工"/>
      <w:bookmarkEnd w:id="17"/>
      <w:r>
        <w:rPr>
          <w:w w:val="105"/>
        </w:rPr>
        <w:t>一个完整的横版闯关游戏。</w:t>
      </w:r>
    </w:p>
    <w:p w14:paraId="3AB7A634" w14:textId="77777777" w:rsidR="00DD0DC3" w:rsidRDefault="00000000">
      <w:pPr>
        <w:spacing w:before="136"/>
        <w:ind w:left="100"/>
        <w:jc w:val="both"/>
        <w:rPr>
          <w:b/>
          <w:sz w:val="19"/>
        </w:rPr>
      </w:pPr>
      <w:r>
        <w:rPr>
          <w:b/>
          <w:sz w:val="23"/>
        </w:rPr>
        <w:t xml:space="preserve">三、 </w:t>
      </w:r>
      <w:r>
        <w:rPr>
          <w:b/>
          <w:sz w:val="19"/>
        </w:rPr>
        <w:t>美工</w:t>
      </w:r>
    </w:p>
    <w:p w14:paraId="326FE1DF" w14:textId="77777777" w:rsidR="00DD0DC3" w:rsidRDefault="00000000">
      <w:pPr>
        <w:pStyle w:val="a3"/>
        <w:spacing w:before="185" w:line="172" w:lineRule="auto"/>
        <w:ind w:left="100" w:right="265"/>
        <w:jc w:val="both"/>
      </w:pPr>
      <w:r>
        <w:rPr>
          <w:b/>
        </w:rPr>
        <w:t xml:space="preserve">确定游戏风格和氛围：   </w:t>
      </w:r>
      <w:r>
        <w:t>在开始设计之前，了解游戏的整体风格（代码普及、休闲闯关）和目标受众（对代码或闯关游戏感</w:t>
      </w:r>
      <w:r>
        <w:rPr>
          <w:w w:val="105"/>
        </w:rPr>
        <w:t>兴趣）。根据游戏的类型（冒险、休闲等）以及故事背景，确定温暖舒适的氛围和风格。</w:t>
      </w:r>
    </w:p>
    <w:p w14:paraId="0938FEB5" w14:textId="77777777" w:rsidR="00DD0DC3" w:rsidRDefault="00000000">
      <w:pPr>
        <w:pStyle w:val="a3"/>
        <w:spacing w:before="224" w:line="172" w:lineRule="auto"/>
        <w:ind w:left="100" w:right="265"/>
        <w:jc w:val="both"/>
      </w:pPr>
      <w:r>
        <w:rPr>
          <w:b/>
        </w:rPr>
        <w:t xml:space="preserve">颜色选择：   </w:t>
      </w:r>
      <w:r>
        <w:t>黄色作为一种暖色调能够给人带来温暖、轻松等感受，因此选择黄色为主色调，从而增强游戏带给玩家的亲切</w:t>
      </w:r>
      <w:r>
        <w:rPr>
          <w:w w:val="105"/>
        </w:rPr>
        <w:t>舒适感。运用莫兰迪配色涂画主要人物形象。</w:t>
      </w:r>
    </w:p>
    <w:p w14:paraId="6A901F4C" w14:textId="77777777" w:rsidR="00DD0DC3" w:rsidRDefault="00000000">
      <w:pPr>
        <w:pStyle w:val="a3"/>
        <w:spacing w:before="225" w:line="172" w:lineRule="auto"/>
        <w:ind w:left="100" w:right="228"/>
        <w:jc w:val="both"/>
      </w:pPr>
      <w:r>
        <w:rPr>
          <w:b/>
        </w:rPr>
        <w:t xml:space="preserve">创造背景：   </w:t>
      </w:r>
      <w:r>
        <w:t>使用PS和画图工具，根据游戏风格和黄色调的要求，构建出一个暖色背景。其中涉及植物、森林、沙漠和学校</w:t>
      </w:r>
      <w:r>
        <w:rPr>
          <w:w w:val="105"/>
        </w:rPr>
        <w:t>等元素，并使用黄色搭配其他暖色调进行渲染，以创造出温暖舒适的视觉效果。</w:t>
      </w:r>
    </w:p>
    <w:p w14:paraId="360D93A2" w14:textId="77777777" w:rsidR="00DD0DC3" w:rsidRDefault="00000000">
      <w:pPr>
        <w:pStyle w:val="a3"/>
        <w:spacing w:before="225" w:line="172" w:lineRule="auto"/>
        <w:ind w:left="100" w:right="247"/>
        <w:jc w:val="both"/>
      </w:pPr>
      <w:r>
        <w:rPr>
          <w:b/>
        </w:rPr>
        <w:t xml:space="preserve">设计人物形象：   </w:t>
      </w:r>
      <w:r>
        <w:t>根据游戏的角色设定和风格要求，设计出与游戏背景相符的主角、敌人、NPC等角色人物形象，并运用莫</w:t>
      </w:r>
      <w:r>
        <w:rPr>
          <w:w w:val="105"/>
        </w:rPr>
        <w:t>兰迪配色。。</w:t>
      </w:r>
    </w:p>
    <w:p w14:paraId="41E56C58" w14:textId="77777777" w:rsidR="00DD0DC3" w:rsidRDefault="00000000">
      <w:pPr>
        <w:pStyle w:val="a3"/>
        <w:spacing w:before="224" w:line="172" w:lineRule="auto"/>
        <w:ind w:left="100" w:right="182"/>
        <w:jc w:val="both"/>
      </w:pPr>
      <w:r>
        <w:rPr>
          <w:b/>
        </w:rPr>
        <w:t xml:space="preserve">制作标识：   </w:t>
      </w:r>
      <w:r>
        <w:t>设计游戏的标识，游戏的Logo、按钮图标等。这些标识与游戏的整体风格相契合又有突出，便于玩家在界面中</w:t>
      </w:r>
      <w:r>
        <w:rPr>
          <w:w w:val="105"/>
        </w:rPr>
        <w:t>快速识别和操作。</w:t>
      </w:r>
    </w:p>
    <w:p w14:paraId="197A322E" w14:textId="77777777" w:rsidR="00DD0DC3" w:rsidRDefault="00DD0DC3">
      <w:pPr>
        <w:spacing w:line="172" w:lineRule="auto"/>
        <w:jc w:val="both"/>
        <w:sectPr w:rsidR="00DD0DC3">
          <w:pgSz w:w="12240" w:h="15840"/>
          <w:pgMar w:top="860" w:right="740" w:bottom="280" w:left="740" w:header="720" w:footer="720" w:gutter="0"/>
          <w:cols w:space="720"/>
        </w:sectPr>
      </w:pPr>
    </w:p>
    <w:p w14:paraId="7FE3C9C0" w14:textId="77777777" w:rsidR="00DD0DC3" w:rsidRDefault="00000000">
      <w:pPr>
        <w:pStyle w:val="a3"/>
        <w:spacing w:before="101" w:line="172" w:lineRule="auto"/>
        <w:ind w:left="100" w:right="265"/>
      </w:pPr>
      <w:r>
        <w:rPr>
          <w:b/>
          <w:spacing w:val="2"/>
        </w:rPr>
        <w:lastRenderedPageBreak/>
        <w:t xml:space="preserve">完善细节和效果：   </w:t>
      </w:r>
      <w:r>
        <w:rPr>
          <w:spacing w:val="-1"/>
        </w:rPr>
        <w:t>在设计完成后，对细节进行修饰和优化。会添加光影效果、纹理、阴影等元素，以增强场景和角色的逼</w:t>
      </w:r>
      <w:bookmarkStart w:id="18" w:name="四、_界面部分"/>
      <w:bookmarkEnd w:id="18"/>
      <w:r>
        <w:rPr>
          <w:w w:val="105"/>
        </w:rPr>
        <w:t>真感和立体感。</w:t>
      </w:r>
    </w:p>
    <w:p w14:paraId="60BFD00C" w14:textId="77777777" w:rsidR="00DD0DC3" w:rsidRDefault="00000000">
      <w:pPr>
        <w:spacing w:before="136"/>
        <w:ind w:left="100"/>
        <w:rPr>
          <w:b/>
          <w:sz w:val="19"/>
        </w:rPr>
      </w:pPr>
      <w:r>
        <w:rPr>
          <w:b/>
          <w:spacing w:val="5"/>
          <w:sz w:val="23"/>
        </w:rPr>
        <w:t xml:space="preserve">四、 </w:t>
      </w:r>
      <w:r>
        <w:rPr>
          <w:b/>
          <w:sz w:val="19"/>
        </w:rPr>
        <w:t>界面部分</w:t>
      </w:r>
    </w:p>
    <w:p w14:paraId="399D3B98" w14:textId="77777777" w:rsidR="00DD0DC3" w:rsidRDefault="00000000">
      <w:pPr>
        <w:pStyle w:val="a3"/>
        <w:spacing w:before="184" w:line="172" w:lineRule="auto"/>
        <w:ind w:left="100" w:right="241"/>
      </w:pPr>
      <w:r>
        <w:t>游戏的界面包括开始按钮、退出按钮、商店按钮、音乐按钮等。通过 Pygame 的绘制功能实现这些按钮的显示和交互。同</w:t>
      </w:r>
      <w:r>
        <w:rPr>
          <w:w w:val="105"/>
        </w:rPr>
        <w:t>时，通过文本渲染实现故事文本和商品价格的显示。</w:t>
      </w:r>
    </w:p>
    <w:p w14:paraId="60040AE3" w14:textId="77777777" w:rsidR="00DD0DC3" w:rsidRDefault="00000000">
      <w:pPr>
        <w:pStyle w:val="3"/>
        <w:spacing w:line="230" w:lineRule="exact"/>
        <w:ind w:left="100"/>
      </w:pPr>
      <w:r>
        <w:rPr>
          <w:w w:val="105"/>
        </w:rPr>
        <w:t>背景渲染：</w:t>
      </w:r>
    </w:p>
    <w:p w14:paraId="16228A0C" w14:textId="77777777" w:rsidR="00DD0DC3" w:rsidRDefault="00000000">
      <w:pPr>
        <w:pStyle w:val="a3"/>
        <w:spacing w:before="22" w:line="172" w:lineRule="auto"/>
        <w:ind w:left="100" w:right="213"/>
      </w:pPr>
      <w:r>
        <w:t>游戏背景通过background_image加载，使用pygame.transform.scale</w:t>
      </w:r>
      <w:r>
        <w:rPr>
          <w:spacing w:val="-1"/>
        </w:rPr>
        <w:t xml:space="preserve">调整其大小以适应窗口。背景在游戏中会根据角色   </w:t>
      </w:r>
      <w:r>
        <w:rPr>
          <w:w w:val="105"/>
        </w:rPr>
        <w:t>和怪物的移动而滚动，以呈现出场景变化的效果。</w:t>
      </w:r>
    </w:p>
    <w:p w14:paraId="4616B132" w14:textId="77777777" w:rsidR="00DD0DC3" w:rsidRDefault="00000000">
      <w:pPr>
        <w:pStyle w:val="3"/>
        <w:spacing w:line="230" w:lineRule="exact"/>
        <w:ind w:left="100"/>
      </w:pPr>
      <w:r>
        <w:rPr>
          <w:w w:val="105"/>
        </w:rPr>
        <w:t>角色和怪物渲染：</w:t>
      </w:r>
    </w:p>
    <w:p w14:paraId="6F98A5E6" w14:textId="77777777" w:rsidR="00DD0DC3" w:rsidRDefault="00000000">
      <w:pPr>
        <w:pStyle w:val="a3"/>
        <w:spacing w:before="21" w:line="172" w:lineRule="auto"/>
        <w:ind w:left="100" w:right="190"/>
        <w:jc w:val="both"/>
      </w:pPr>
      <w:r>
        <w:t>主角和怪物的渲染通过SCREEN.blit实现。角色的朝向和怪物的移动方向通过图像的翻转来呈现。主角和怪物的图像通过加  载相应的图片，并使用pygame.transform.scale</w:t>
      </w:r>
      <w:r>
        <w:rPr>
          <w:spacing w:val="-1"/>
        </w:rPr>
        <w:t>调整大小。   怪物的生成和行为逻辑在游戏中通过多个关卡的设计来展现。</w:t>
      </w:r>
      <w:r>
        <w:rPr>
          <w:w w:val="105"/>
        </w:rPr>
        <w:t>怪物有不同的种类，包括Boss，每种怪物都有独特的属性。</w:t>
      </w:r>
    </w:p>
    <w:p w14:paraId="4E21677C" w14:textId="77777777" w:rsidR="00DD0DC3" w:rsidRDefault="00000000">
      <w:pPr>
        <w:pStyle w:val="3"/>
        <w:spacing w:line="231" w:lineRule="exact"/>
        <w:ind w:left="100"/>
      </w:pPr>
      <w:r>
        <w:rPr>
          <w:w w:val="105"/>
        </w:rPr>
        <w:t>图标和文本渲染：</w:t>
      </w:r>
    </w:p>
    <w:p w14:paraId="728BCE7E" w14:textId="77777777" w:rsidR="00DD0DC3" w:rsidRDefault="00000000">
      <w:pPr>
        <w:pStyle w:val="a3"/>
        <w:spacing w:before="21" w:line="172" w:lineRule="auto"/>
        <w:ind w:left="100" w:right="135"/>
      </w:pPr>
      <w:r>
        <w:t>生命值和金币数量通过文本渲染，使用font.render创建文本表面，然后通过SCREEN.blit</w:t>
      </w:r>
      <w:r>
        <w:rPr>
          <w:spacing w:val="-2"/>
        </w:rPr>
        <w:t xml:space="preserve">放置在窗口上。游戏中还包含一些   </w:t>
      </w:r>
      <w:r>
        <w:t>图标，如心形图标表示生命值，金币图标表示金币数量。 游戏中可能包含其他元素，如商店、音乐框按钮等，它们也通过</w:t>
      </w:r>
      <w:r>
        <w:rPr>
          <w:w w:val="105"/>
        </w:rPr>
        <w:t>SCREEN.blit实现。</w:t>
      </w:r>
    </w:p>
    <w:p w14:paraId="787DBECB" w14:textId="77777777" w:rsidR="00DD0DC3" w:rsidRDefault="00000000">
      <w:pPr>
        <w:pStyle w:val="a3"/>
        <w:spacing w:line="172" w:lineRule="auto"/>
        <w:ind w:left="100" w:right="539"/>
        <w:rPr>
          <w:b/>
        </w:rPr>
      </w:pPr>
      <w:r>
        <w:rPr>
          <w:b/>
        </w:rPr>
        <w:t xml:space="preserve">子弹渲染：   </w:t>
      </w:r>
      <w:r>
        <w:t>游戏中包含子弹，子弹的渲染通过SCREEN.blit实现。子弹的移动和与主角的碰撞逻辑在游戏中得以展示。</w:t>
      </w:r>
      <w:r>
        <w:rPr>
          <w:b/>
          <w:w w:val="105"/>
        </w:rPr>
        <w:t>背包渲染：</w:t>
      </w:r>
    </w:p>
    <w:p w14:paraId="0B0D57E0" w14:textId="77777777" w:rsidR="00DD0DC3" w:rsidRDefault="00000000">
      <w:pPr>
        <w:pStyle w:val="a3"/>
        <w:spacing w:line="172" w:lineRule="auto"/>
        <w:ind w:left="100" w:right="129"/>
      </w:pPr>
      <w:r>
        <w:rPr>
          <w:spacing w:val="-1"/>
        </w:rPr>
        <w:t xml:space="preserve">背包的渲染包括背包框、物品图片以及物品数量的渲染。每个物品通过图片呈现，其数量通过文本表面渲染。渲染的坐标和   </w:t>
      </w:r>
      <w:r>
        <w:rPr>
          <w:w w:val="105"/>
        </w:rPr>
        <w:t>排列通过遍历背包物品列表来确定，以保证整齐排列。</w:t>
      </w:r>
    </w:p>
    <w:p w14:paraId="19F0F608" w14:textId="77777777" w:rsidR="00DD0DC3" w:rsidRDefault="00000000">
      <w:pPr>
        <w:pStyle w:val="3"/>
        <w:spacing w:line="231" w:lineRule="exact"/>
        <w:ind w:left="100"/>
      </w:pPr>
      <w:r>
        <w:rPr>
          <w:w w:val="105"/>
        </w:rPr>
        <w:t>故事文本和规则框渲染：</w:t>
      </w:r>
    </w:p>
    <w:p w14:paraId="4C1B5996" w14:textId="77777777" w:rsidR="00DD0DC3" w:rsidRDefault="00000000">
      <w:pPr>
        <w:pStyle w:val="a3"/>
        <w:spacing w:before="20" w:line="172" w:lineRule="auto"/>
        <w:ind w:left="100" w:right="129"/>
      </w:pPr>
      <w:r>
        <w:rPr>
          <w:spacing w:val="-1"/>
        </w:rPr>
        <w:t xml:space="preserve">游戏中包含故事文本和规则框，它们在游戏进行中根据一定的触发条件出现。故事文本通过字幕的方式逐行显示，规则框则   </w:t>
      </w:r>
      <w:r>
        <w:rPr>
          <w:w w:val="105"/>
        </w:rPr>
        <w:t>作为背景显示。</w:t>
      </w:r>
    </w:p>
    <w:p w14:paraId="5048B0AC" w14:textId="77777777" w:rsidR="00DD0DC3" w:rsidRDefault="00000000">
      <w:pPr>
        <w:pStyle w:val="a3"/>
        <w:spacing w:before="224" w:line="172" w:lineRule="auto"/>
        <w:ind w:left="100" w:right="159"/>
      </w:pPr>
      <w:r>
        <w:t>总体上，界面部分通过Pygame</w:t>
      </w:r>
      <w:r>
        <w:rPr>
          <w:spacing w:val="-1"/>
        </w:rPr>
        <w:t xml:space="preserve">提供的渲染函数实现，根据游戏逻辑和状态的变化，动态更新各个元素的位置和状态，使得   </w:t>
      </w:r>
      <w:bookmarkStart w:id="19" w:name="四.分工以及发展历程心得"/>
      <w:bookmarkEnd w:id="19"/>
      <w:r>
        <w:rPr>
          <w:w w:val="105"/>
        </w:rPr>
        <w:t>整体呈现出生动有趣的游戏画面。</w:t>
      </w:r>
    </w:p>
    <w:p w14:paraId="0FAEA6E1" w14:textId="77777777" w:rsidR="00DD0DC3" w:rsidRDefault="00DD0DC3">
      <w:pPr>
        <w:pStyle w:val="a3"/>
        <w:spacing w:before="17"/>
        <w:ind w:left="0"/>
        <w:rPr>
          <w:sz w:val="13"/>
        </w:rPr>
      </w:pPr>
    </w:p>
    <w:p w14:paraId="3A44CAE6" w14:textId="77777777" w:rsidR="00DD0DC3" w:rsidRDefault="00000000">
      <w:pPr>
        <w:ind w:left="100"/>
        <w:rPr>
          <w:b/>
          <w:sz w:val="19"/>
          <w:lang w:eastAsia="zh-CN"/>
        </w:rPr>
      </w:pPr>
      <w:r>
        <w:rPr>
          <w:b/>
          <w:sz w:val="19"/>
          <w:lang w:eastAsia="zh-CN"/>
        </w:rPr>
        <w:t>四.分工以及发展历程心得</w:t>
      </w:r>
    </w:p>
    <w:p w14:paraId="7C28A621" w14:textId="77777777" w:rsidR="00DD0DC3" w:rsidRDefault="00000000">
      <w:pPr>
        <w:pStyle w:val="2"/>
        <w:spacing w:before="128"/>
        <w:rPr>
          <w:lang w:eastAsia="zh-CN"/>
        </w:rPr>
      </w:pPr>
      <w:bookmarkStart w:id="20" w:name="分工："/>
      <w:bookmarkEnd w:id="20"/>
      <w:r>
        <w:rPr>
          <w:lang w:eastAsia="zh-CN"/>
        </w:rPr>
        <w:t>分工：</w:t>
      </w:r>
    </w:p>
    <w:p w14:paraId="3E7A3241" w14:textId="77777777" w:rsidR="00DD0DC3" w:rsidRDefault="00000000">
      <w:pPr>
        <w:pStyle w:val="a3"/>
        <w:spacing w:before="129"/>
        <w:rPr>
          <w:lang w:eastAsia="zh-CN"/>
        </w:rPr>
      </w:pPr>
      <w:r>
        <w:rPr>
          <w:noProof/>
        </w:rPr>
        <mc:AlternateContent>
          <mc:Choice Requires="wps">
            <w:drawing>
              <wp:anchor distT="0" distB="0" distL="114300" distR="114300" simplePos="0" relativeHeight="251652608" behindDoc="0" locked="0" layoutInCell="1" allowOverlap="1" wp14:anchorId="34DB376D" wp14:editId="58EA1382">
                <wp:simplePos x="0" y="0"/>
                <wp:positionH relativeFrom="page">
                  <wp:posOffset>622300</wp:posOffset>
                </wp:positionH>
                <wp:positionV relativeFrom="paragraph">
                  <wp:posOffset>150495</wp:posOffset>
                </wp:positionV>
                <wp:extent cx="53340" cy="53340"/>
                <wp:effectExtent l="0" t="0" r="3810" b="3810"/>
                <wp:wrapNone/>
                <wp:docPr id="9" name="任意多边形 2"/>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383310F2" id="任意多边形 2" o:spid="_x0000_s1026" style="position:absolute;left:0;text-align:left;margin-left:49pt;margin-top:11.85pt;width:4.2pt;height:4.2pt;z-index:251652608;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2RFA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" path="m42,l26,3,12,12,3,25,,42,3,58r9,13l26,80r16,3l58,80,71,71,80,58,84,42,80,25,71,12,58,3,42,xe" fillcolor="black" stroked="f">
                <v:path arrowok="t" textboxrect="0,0,84,84"/>
                <w10:wrap anchorx="page"/>
              </v:shape>
            </w:pict>
          </mc:Fallback>
        </mc:AlternateContent>
      </w:r>
      <w:r>
        <w:rPr>
          <w:w w:val="105"/>
          <w:lang w:eastAsia="zh-CN"/>
        </w:rPr>
        <w:t>初始规划：黄悦、魏畇钊、王文宇</w:t>
      </w:r>
    </w:p>
    <w:p w14:paraId="70E6C199" w14:textId="2331F9AC" w:rsidR="00DD0DC3" w:rsidRDefault="00000000">
      <w:pPr>
        <w:pStyle w:val="a3"/>
        <w:spacing w:before="212" w:line="172" w:lineRule="auto"/>
        <w:ind w:right="129"/>
        <w:rPr>
          <w:lang w:eastAsia="zh-CN"/>
        </w:rPr>
      </w:pPr>
      <w:r>
        <w:rPr>
          <w:noProof/>
        </w:rPr>
        <mc:AlternateContent>
          <mc:Choice Requires="wps">
            <w:drawing>
              <wp:anchor distT="0" distB="0" distL="114300" distR="114300" simplePos="0" relativeHeight="251653632" behindDoc="0" locked="0" layoutInCell="1" allowOverlap="1" wp14:anchorId="26FB43EF" wp14:editId="1069FC46">
                <wp:simplePos x="0" y="0"/>
                <wp:positionH relativeFrom="page">
                  <wp:posOffset>622300</wp:posOffset>
                </wp:positionH>
                <wp:positionV relativeFrom="paragraph">
                  <wp:posOffset>158750</wp:posOffset>
                </wp:positionV>
                <wp:extent cx="53340" cy="53340"/>
                <wp:effectExtent l="0" t="0" r="3810" b="3810"/>
                <wp:wrapNone/>
                <wp:docPr id="10" name="任意多边形 3"/>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371D0D9D" id="任意多边形 3" o:spid="_x0000_s1026" style="position:absolute;left:0;text-align:left;margin-left:49pt;margin-top:12.5pt;width:4.2pt;height:4.2pt;z-index:251653632;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8gwFQ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" path="m42,l26,3,12,12,3,25,,41,3,58r9,13l26,80r16,3l58,80,71,71,80,58,84,41,80,25,71,12,58,3,42,xe" fillcolor="black" stroked="f">
                <v:path arrowok="t" textboxrect="0,0,84,84"/>
                <w10:wrap anchorx="page"/>
              </v:shape>
            </w:pict>
          </mc:Fallback>
        </mc:AlternateContent>
      </w:r>
      <w:r>
        <w:rPr>
          <w:lang w:eastAsia="zh-CN"/>
        </w:rPr>
        <w:t>算法设计与代码编写：黄悦（</w:t>
      </w:r>
      <w:r>
        <w:rPr>
          <w:spacing w:val="-1"/>
          <w:lang w:eastAsia="zh-CN"/>
        </w:rPr>
        <w:t xml:space="preserve">主要负责界面，如商店功能，背包功能，故事框，音乐框规则框，背景循环，以及坐标数   </w:t>
      </w:r>
      <w:r>
        <w:rPr>
          <w:w w:val="105"/>
          <w:lang w:eastAsia="zh-CN"/>
        </w:rPr>
        <w:t>值计算数值）、</w:t>
      </w:r>
      <w:r w:rsidR="001D5EE9">
        <w:rPr>
          <w:lang w:eastAsia="zh-CN"/>
        </w:rPr>
        <w:t>魏畇钊（负责游戏基础框架逻辑，重力环境设置，玩家人物攻击，受击，移动，跳跃，怪物初始化和三种怪物的运动轨迹逻辑，攻击方式定义，关卡选择和关卡内部循环运行逻辑定义，boss作用逻辑，部分药水效果制定，玩家背包添加删除物品逻辑，人物怪物转向的渲染，怪物的刷新和移除）</w:t>
      </w:r>
    </w:p>
    <w:p w14:paraId="5F9E108D" w14:textId="77777777" w:rsidR="00DD0DC3" w:rsidRDefault="00000000">
      <w:pPr>
        <w:pStyle w:val="a3"/>
        <w:spacing w:before="169"/>
        <w:rPr>
          <w:lang w:eastAsia="zh-CN"/>
        </w:rPr>
      </w:pPr>
      <w:r>
        <w:rPr>
          <w:noProof/>
        </w:rPr>
        <mc:AlternateContent>
          <mc:Choice Requires="wps">
            <w:drawing>
              <wp:anchor distT="0" distB="0" distL="114300" distR="114300" simplePos="0" relativeHeight="251654656" behindDoc="0" locked="0" layoutInCell="1" allowOverlap="1" wp14:anchorId="4CFFB1BE" wp14:editId="0852953A">
                <wp:simplePos x="0" y="0"/>
                <wp:positionH relativeFrom="page">
                  <wp:posOffset>622300</wp:posOffset>
                </wp:positionH>
                <wp:positionV relativeFrom="paragraph">
                  <wp:posOffset>175895</wp:posOffset>
                </wp:positionV>
                <wp:extent cx="53340" cy="53340"/>
                <wp:effectExtent l="0" t="0" r="3810" b="3810"/>
                <wp:wrapNone/>
                <wp:docPr id="11" name="任意多边形 4"/>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1BEF376C" id="任意多边形 4" o:spid="_x0000_s1026" style="position:absolute;left:0;text-align:left;margin-left:49pt;margin-top:13.85pt;width:4.2pt;height:4.2pt;z-index:251654656;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2RFA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" path="m42,l26,3,12,12,3,25,,42,3,58r9,13l26,80r16,3l58,80,71,71,80,58,84,42,80,25,71,12,58,3,42,xe" fillcolor="black" stroked="f">
                <v:path arrowok="t" textboxrect="0,0,84,84"/>
                <w10:wrap anchorx="page"/>
              </v:shape>
            </w:pict>
          </mc:Fallback>
        </mc:AlternateContent>
      </w:r>
      <w:r>
        <w:rPr>
          <w:w w:val="105"/>
          <w:lang w:eastAsia="zh-CN"/>
        </w:rPr>
        <w:t>美工设计：王文宇、魏畇钊</w:t>
      </w:r>
    </w:p>
    <w:p w14:paraId="4DEDE8BC" w14:textId="77777777" w:rsidR="00DD0DC3" w:rsidRDefault="00000000">
      <w:pPr>
        <w:pStyle w:val="a3"/>
        <w:spacing w:before="142"/>
        <w:rPr>
          <w:lang w:eastAsia="zh-CN"/>
        </w:rPr>
      </w:pPr>
      <w:r>
        <w:rPr>
          <w:noProof/>
        </w:rPr>
        <mc:AlternateContent>
          <mc:Choice Requires="wps">
            <w:drawing>
              <wp:anchor distT="0" distB="0" distL="114300" distR="114300" simplePos="0" relativeHeight="251655680" behindDoc="0" locked="0" layoutInCell="1" allowOverlap="1" wp14:anchorId="63338552" wp14:editId="4A8E7DEB">
                <wp:simplePos x="0" y="0"/>
                <wp:positionH relativeFrom="page">
                  <wp:posOffset>622300</wp:posOffset>
                </wp:positionH>
                <wp:positionV relativeFrom="paragraph">
                  <wp:posOffset>158750</wp:posOffset>
                </wp:positionV>
                <wp:extent cx="53340" cy="53340"/>
                <wp:effectExtent l="0" t="0" r="3810" b="3810"/>
                <wp:wrapNone/>
                <wp:docPr id="12" name="任意多边形 5"/>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1CA72872" id="任意多边形 5" o:spid="_x0000_s1026" style="position:absolute;left:0;text-align:left;margin-left:49pt;margin-top:12.5pt;width:4.2pt;height:4.2pt;z-index:251655680;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2RFA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" path="m42,l26,3,12,12,3,25,,42,3,58r9,13l26,80r16,3l58,80,71,71,80,58,84,42,80,25,71,12,58,3,42,xe" fillcolor="black" stroked="f">
                <v:path arrowok="t" textboxrect="0,0,84,84"/>
                <w10:wrap anchorx="page"/>
              </v:shape>
            </w:pict>
          </mc:Fallback>
        </mc:AlternateContent>
      </w:r>
      <w:bookmarkStart w:id="21" w:name="发展历程："/>
      <w:bookmarkEnd w:id="21"/>
      <w:r>
        <w:rPr>
          <w:w w:val="105"/>
          <w:lang w:eastAsia="zh-CN"/>
        </w:rPr>
        <w:t>报告撰写：黄悦</w:t>
      </w:r>
      <w:r>
        <w:rPr>
          <w:rFonts w:hint="eastAsia"/>
          <w:w w:val="105"/>
          <w:lang w:eastAsia="zh-CN"/>
        </w:rPr>
        <w:t>（一、介绍、二、基本架构、三中技术界面）</w:t>
      </w:r>
      <w:r>
        <w:rPr>
          <w:w w:val="105"/>
          <w:lang w:eastAsia="zh-CN"/>
        </w:rPr>
        <w:t>、魏畇钊</w:t>
      </w:r>
      <w:r>
        <w:rPr>
          <w:rFonts w:hint="eastAsia"/>
          <w:w w:val="105"/>
          <w:lang w:eastAsia="zh-CN"/>
        </w:rPr>
        <w:t>（三中核心算法）</w:t>
      </w:r>
      <w:r>
        <w:rPr>
          <w:w w:val="105"/>
          <w:lang w:eastAsia="zh-CN"/>
        </w:rPr>
        <w:t>、王文宇</w:t>
      </w:r>
      <w:r>
        <w:rPr>
          <w:rFonts w:hint="eastAsia"/>
          <w:w w:val="105"/>
          <w:lang w:eastAsia="zh-CN"/>
        </w:rPr>
        <w:t>（三中美工，发展历程）</w:t>
      </w:r>
    </w:p>
    <w:p w14:paraId="3B064346" w14:textId="77777777" w:rsidR="00DD0DC3" w:rsidRDefault="00000000">
      <w:pPr>
        <w:pStyle w:val="2"/>
        <w:spacing w:before="124"/>
        <w:rPr>
          <w:lang w:eastAsia="zh-CN"/>
        </w:rPr>
      </w:pPr>
      <w:r>
        <w:rPr>
          <w:lang w:eastAsia="zh-CN"/>
        </w:rPr>
        <w:t>发展历程：</w:t>
      </w:r>
    </w:p>
    <w:p w14:paraId="7A4F9923" w14:textId="77777777" w:rsidR="00DD0DC3" w:rsidRDefault="00000000">
      <w:pPr>
        <w:pStyle w:val="a3"/>
        <w:spacing w:before="199" w:line="172" w:lineRule="auto"/>
        <w:ind w:right="129"/>
        <w:rPr>
          <w:lang w:eastAsia="zh-CN"/>
        </w:rPr>
      </w:pPr>
      <w:r>
        <w:rPr>
          <w:noProof/>
        </w:rPr>
        <mc:AlternateContent>
          <mc:Choice Requires="wps">
            <w:drawing>
              <wp:anchor distT="0" distB="0" distL="114300" distR="114300" simplePos="0" relativeHeight="251656704" behindDoc="0" locked="0" layoutInCell="1" allowOverlap="1" wp14:anchorId="5781861F" wp14:editId="1F0346BB">
                <wp:simplePos x="0" y="0"/>
                <wp:positionH relativeFrom="page">
                  <wp:posOffset>622300</wp:posOffset>
                </wp:positionH>
                <wp:positionV relativeFrom="paragraph">
                  <wp:posOffset>150495</wp:posOffset>
                </wp:positionV>
                <wp:extent cx="53340" cy="53340"/>
                <wp:effectExtent l="0" t="0" r="3810" b="3810"/>
                <wp:wrapNone/>
                <wp:docPr id="13" name="任意多边形 6"/>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373CD919" id="任意多边形 6" o:spid="_x0000_s1026" style="position:absolute;left:0;text-align:left;margin-left:49pt;margin-top:11.85pt;width:4.2pt;height:4.2pt;z-index:251656704;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8gwFQ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" path="m42,l26,3,12,12,3,25,,41,3,58r9,13l26,80r16,3l58,80,71,71,80,58,84,41,80,25,71,12,58,3,42,xe" fillcolor="black" stroked="f">
                <v:path arrowok="t" textboxrect="0,0,84,84"/>
                <w10:wrap anchorx="page"/>
              </v:shape>
            </w:pict>
          </mc:Fallback>
        </mc:AlternateContent>
      </w:r>
      <w:r>
        <w:rPr>
          <w:spacing w:val="-1"/>
          <w:lang w:eastAsia="zh-CN"/>
        </w:rPr>
        <w:t xml:space="preserve">初始概念和规划阶段：确定了将编程与冒险游戏相结合的核心概念。进行小范围调研，挖掘了编程需求和冒险游戏的经   </w:t>
      </w:r>
      <w:r>
        <w:rPr>
          <w:w w:val="105"/>
          <w:lang w:eastAsia="zh-CN"/>
        </w:rPr>
        <w:t>典与情感，为游戏的整体规划和设计奠定基础。</w:t>
      </w:r>
    </w:p>
    <w:p w14:paraId="5AB2C335" w14:textId="77777777" w:rsidR="00DD0DC3" w:rsidRDefault="00000000">
      <w:pPr>
        <w:pStyle w:val="a3"/>
        <w:spacing w:before="169" w:line="301" w:lineRule="exact"/>
        <w:rPr>
          <w:lang w:eastAsia="zh-CN"/>
        </w:rPr>
      </w:pPr>
      <w:r>
        <w:rPr>
          <w:noProof/>
        </w:rPr>
        <mc:AlternateContent>
          <mc:Choice Requires="wps">
            <w:drawing>
              <wp:anchor distT="0" distB="0" distL="114300" distR="114300" simplePos="0" relativeHeight="251657728" behindDoc="0" locked="0" layoutInCell="1" allowOverlap="1" wp14:anchorId="5BBD23E3" wp14:editId="02169EE6">
                <wp:simplePos x="0" y="0"/>
                <wp:positionH relativeFrom="page">
                  <wp:posOffset>622300</wp:posOffset>
                </wp:positionH>
                <wp:positionV relativeFrom="paragraph">
                  <wp:posOffset>175895</wp:posOffset>
                </wp:positionV>
                <wp:extent cx="53340" cy="53340"/>
                <wp:effectExtent l="0" t="0" r="3810" b="3810"/>
                <wp:wrapNone/>
                <wp:docPr id="14" name="任意多边形 7"/>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7666C3D4" id="任意多边形 7" o:spid="_x0000_s1026" style="position:absolute;left:0;text-align:left;margin-left:49pt;margin-top:13.85pt;width:4.2pt;height:4.2pt;z-index:251657728;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2RFA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" path="m42,l26,3,12,12,3,25,,42,3,58r9,13l26,80r16,3l58,80,71,71,80,58,84,42,80,25,71,12,58,3,42,xe" fillcolor="black" stroked="f">
                <v:path arrowok="t" textboxrect="0,0,84,84"/>
                <w10:wrap anchorx="page"/>
              </v:shape>
            </w:pict>
          </mc:Fallback>
        </mc:AlternateContent>
      </w:r>
      <w:r>
        <w:rPr>
          <w:w w:val="105"/>
          <w:lang w:eastAsia="zh-CN"/>
        </w:rPr>
        <w:t>软件选定：下载pycharm并import pygame;考虑到团队合作的便捷性，选择用github,学习相关知识；下载github,</w:t>
      </w:r>
    </w:p>
    <w:p w14:paraId="16F7ACE3" w14:textId="77777777" w:rsidR="00DD0DC3" w:rsidRDefault="00000000">
      <w:pPr>
        <w:pStyle w:val="a3"/>
        <w:spacing w:line="301" w:lineRule="exact"/>
        <w:rPr>
          <w:lang w:eastAsia="zh-CN"/>
        </w:rPr>
      </w:pPr>
      <w:r>
        <w:rPr>
          <w:w w:val="105"/>
          <w:lang w:eastAsia="zh-CN"/>
        </w:rPr>
        <w:t>GitKraken，注册账号并登录</w:t>
      </w:r>
    </w:p>
    <w:p w14:paraId="36B031C5" w14:textId="77777777" w:rsidR="00DD0DC3" w:rsidRDefault="00000000">
      <w:pPr>
        <w:pStyle w:val="a3"/>
        <w:spacing w:before="212" w:line="172" w:lineRule="auto"/>
        <w:ind w:right="129"/>
        <w:rPr>
          <w:lang w:eastAsia="zh-CN"/>
        </w:rPr>
      </w:pPr>
      <w:r>
        <w:rPr>
          <w:noProof/>
        </w:rPr>
        <mc:AlternateContent>
          <mc:Choice Requires="wps">
            <w:drawing>
              <wp:anchor distT="0" distB="0" distL="114300" distR="114300" simplePos="0" relativeHeight="251658752" behindDoc="0" locked="0" layoutInCell="1" allowOverlap="1" wp14:anchorId="38DA9274" wp14:editId="34314F20">
                <wp:simplePos x="0" y="0"/>
                <wp:positionH relativeFrom="page">
                  <wp:posOffset>622300</wp:posOffset>
                </wp:positionH>
                <wp:positionV relativeFrom="paragraph">
                  <wp:posOffset>158750</wp:posOffset>
                </wp:positionV>
                <wp:extent cx="53340" cy="53340"/>
                <wp:effectExtent l="0" t="0" r="3810" b="3810"/>
                <wp:wrapNone/>
                <wp:docPr id="15" name="任意多边形 8"/>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0C329A27" id="任意多边形 8" o:spid="_x0000_s1026" style="position:absolute;left:0;text-align:left;margin-left:49pt;margin-top:12.5pt;width:4.2pt;height:4.2pt;z-index:251658752;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8gwFQ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" path="m42,l26,3,12,12,3,25,,41,3,58r9,13l26,80r16,3l58,80,71,71,80,58,84,41,80,25,71,12,58,3,42,xe" fillcolor="black" stroked="f">
                <v:path arrowok="t" textboxrect="0,0,84,84"/>
                <w10:wrap anchorx="page"/>
              </v:shape>
            </w:pict>
          </mc:Fallback>
        </mc:AlternateContent>
      </w:r>
      <w:r>
        <w:rPr>
          <w:spacing w:val="-1"/>
          <w:lang w:eastAsia="zh-CN"/>
        </w:rPr>
        <w:t xml:space="preserve">美术设计和角色设定：着重于界面设计和角色设定，创造了游戏的背景世界和人物形象，旨在通过精心设计和细致绘画   </w:t>
      </w:r>
      <w:r>
        <w:rPr>
          <w:w w:val="105"/>
          <w:lang w:eastAsia="zh-CN"/>
        </w:rPr>
        <w:t>为游戏创造引人入胜的视觉体验。选定背景音乐。</w:t>
      </w:r>
    </w:p>
    <w:p w14:paraId="207219FA" w14:textId="77777777" w:rsidR="00DD0DC3" w:rsidRDefault="00DD0DC3">
      <w:pPr>
        <w:pStyle w:val="a3"/>
        <w:ind w:left="0"/>
        <w:rPr>
          <w:sz w:val="13"/>
          <w:lang w:eastAsia="zh-CN"/>
        </w:rPr>
      </w:pPr>
    </w:p>
    <w:p w14:paraId="545B4344" w14:textId="77777777" w:rsidR="00DD0DC3" w:rsidRDefault="00000000">
      <w:pPr>
        <w:pStyle w:val="a3"/>
        <w:spacing w:line="172" w:lineRule="auto"/>
        <w:ind w:right="129"/>
        <w:jc w:val="both"/>
        <w:rPr>
          <w:lang w:eastAsia="zh-CN"/>
        </w:rPr>
      </w:pPr>
      <w:r>
        <w:rPr>
          <w:noProof/>
        </w:rPr>
        <mc:AlternateContent>
          <mc:Choice Requires="wps">
            <w:drawing>
              <wp:anchor distT="0" distB="0" distL="114300" distR="114300" simplePos="0" relativeHeight="251659776" behindDoc="0" locked="0" layoutInCell="1" allowOverlap="1" wp14:anchorId="62B54714" wp14:editId="5F74BCE8">
                <wp:simplePos x="0" y="0"/>
                <wp:positionH relativeFrom="page">
                  <wp:posOffset>622300</wp:posOffset>
                </wp:positionH>
                <wp:positionV relativeFrom="paragraph">
                  <wp:posOffset>24130</wp:posOffset>
                </wp:positionV>
                <wp:extent cx="53340" cy="53340"/>
                <wp:effectExtent l="0" t="0" r="3810" b="3810"/>
                <wp:wrapNone/>
                <wp:docPr id="16" name="任意多边形 9"/>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6DCCFA82" id="任意多边形 9" o:spid="_x0000_s1026" style="position:absolute;left:0;text-align:left;margin-left:49pt;margin-top:1.9pt;width:4.2pt;height:4.2pt;z-index:251659776;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8gwFQ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" path="m42,l26,3,12,12,3,25,,41,3,58r9,13l26,80r16,3l58,80,71,71,80,58,84,41,80,25,71,12,58,3,42,xe" fillcolor="black" stroked="f">
                <v:path arrowok="t" textboxrect="0,0,84,84"/>
                <w10:wrap anchorx="page"/>
              </v:shape>
            </w:pict>
          </mc:Fallback>
        </mc:AlternateContent>
      </w:r>
      <w:r>
        <w:rPr>
          <w:spacing w:val="-1"/>
          <w:lang w:eastAsia="zh-CN"/>
        </w:rPr>
        <w:t xml:space="preserve">编程和关卡设计：进行算法设计、编程和关卡设计工作，实现游戏的功能和交互性。设计不同类型的关卡并变换难度，   增加游戏的挑战性和乐趣。初始化游戏窗口，进行主界面的搭建，商店、背包、故事框等的搭建。初始化人物形象，实   现商店购买物品，背包存放和使用物品的功能。丰富人物，优化人物动作，增加人物行为；初始化怪兽，增加人物攻击   </w:t>
      </w:r>
      <w:r>
        <w:rPr>
          <w:w w:val="105"/>
          <w:lang w:eastAsia="zh-CN"/>
        </w:rPr>
        <w:t>功能。初始化更多类的怪兽，实现人物与怪兽交互。进行背景循环，进行关卡控制和设计。</w:t>
      </w:r>
    </w:p>
    <w:p w14:paraId="4C30716D" w14:textId="77777777" w:rsidR="00DD0DC3" w:rsidRDefault="00DD0DC3">
      <w:pPr>
        <w:spacing w:line="172" w:lineRule="auto"/>
        <w:jc w:val="both"/>
        <w:rPr>
          <w:lang w:eastAsia="zh-CN"/>
        </w:rPr>
        <w:sectPr w:rsidR="00DD0DC3">
          <w:pgSz w:w="12240" w:h="15840"/>
          <w:pgMar w:top="640" w:right="740" w:bottom="280" w:left="740" w:header="720" w:footer="720" w:gutter="0"/>
          <w:cols w:space="720"/>
        </w:sectPr>
      </w:pPr>
    </w:p>
    <w:p w14:paraId="797C47BF" w14:textId="77777777" w:rsidR="00DD0DC3" w:rsidRDefault="00000000">
      <w:pPr>
        <w:pStyle w:val="a3"/>
        <w:spacing w:before="111" w:line="172" w:lineRule="auto"/>
        <w:ind w:right="129"/>
        <w:rPr>
          <w:lang w:eastAsia="zh-CN"/>
        </w:rPr>
      </w:pPr>
      <w:r>
        <w:rPr>
          <w:noProof/>
        </w:rPr>
        <w:lastRenderedPageBreak/>
        <mc:AlternateContent>
          <mc:Choice Requires="wps">
            <w:drawing>
              <wp:anchor distT="0" distB="0" distL="114300" distR="114300" simplePos="0" relativeHeight="251660800" behindDoc="0" locked="0" layoutInCell="1" allowOverlap="1" wp14:anchorId="1C7FE6AD" wp14:editId="71C13EE1">
                <wp:simplePos x="0" y="0"/>
                <wp:positionH relativeFrom="page">
                  <wp:posOffset>622300</wp:posOffset>
                </wp:positionH>
                <wp:positionV relativeFrom="paragraph">
                  <wp:posOffset>94615</wp:posOffset>
                </wp:positionV>
                <wp:extent cx="53340" cy="53340"/>
                <wp:effectExtent l="0" t="0" r="3810" b="3810"/>
                <wp:wrapNone/>
                <wp:docPr id="17" name="任意多边形 10"/>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1"/>
                              </a:lnTo>
                              <a:lnTo>
                                <a:pt x="3" y="58"/>
                              </a:lnTo>
                              <a:lnTo>
                                <a:pt x="12" y="71"/>
                              </a:lnTo>
                              <a:lnTo>
                                <a:pt x="26" y="80"/>
                              </a:lnTo>
                              <a:lnTo>
                                <a:pt x="42" y="83"/>
                              </a:lnTo>
                              <a:lnTo>
                                <a:pt x="58" y="80"/>
                              </a:lnTo>
                              <a:lnTo>
                                <a:pt x="71" y="71"/>
                              </a:lnTo>
                              <a:lnTo>
                                <a:pt x="80" y="58"/>
                              </a:lnTo>
                              <a:lnTo>
                                <a:pt x="84" y="41"/>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47707928" id="任意多边形 10" o:spid="_x0000_s1026" style="position:absolute;left:0;text-align:left;margin-left:49pt;margin-top:7.45pt;width:4.2pt;height:4.2pt;z-index:251660800;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8gwFQ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" path="m42,l26,3,12,12,3,25,,41,3,58r9,13l26,80r16,3l58,80,71,71,80,58,84,41,80,25,71,12,58,3,42,xe" fillcolor="black" stroked="f">
                <v:path arrowok="t" textboxrect="0,0,84,84"/>
                <w10:wrap anchorx="page"/>
              </v:shape>
            </w:pict>
          </mc:Fallback>
        </mc:AlternateContent>
      </w:r>
      <w:r>
        <w:rPr>
          <w:spacing w:val="-1"/>
          <w:lang w:eastAsia="zh-CN"/>
        </w:rPr>
        <w:t xml:space="preserve">测试和优化：在游戏开发的后期阶段，进行大量测试和优化工作，邀请志愿者玩家参与测试，收集反馈意见，并对游戏   </w:t>
      </w:r>
      <w:r>
        <w:rPr>
          <w:w w:val="105"/>
          <w:lang w:eastAsia="zh-CN"/>
        </w:rPr>
        <w:t>进行调整和改进，确保流畅性、平衡性和可玩性。</w:t>
      </w:r>
    </w:p>
    <w:p w14:paraId="2FD972D5" w14:textId="77777777" w:rsidR="00DD0DC3" w:rsidRDefault="00DD0DC3">
      <w:pPr>
        <w:pStyle w:val="a3"/>
        <w:ind w:left="0"/>
        <w:rPr>
          <w:sz w:val="13"/>
          <w:lang w:eastAsia="zh-CN"/>
        </w:rPr>
      </w:pPr>
    </w:p>
    <w:p w14:paraId="44172660" w14:textId="77777777" w:rsidR="00DD0DC3" w:rsidRDefault="00000000">
      <w:pPr>
        <w:pStyle w:val="a3"/>
        <w:spacing w:line="172" w:lineRule="auto"/>
        <w:ind w:left="100" w:right="324"/>
        <w:rPr>
          <w:lang w:eastAsia="zh-CN"/>
        </w:rPr>
      </w:pPr>
      <w:r>
        <w:rPr>
          <w:spacing w:val="-1"/>
          <w:lang w:eastAsia="zh-CN"/>
        </w:rPr>
        <w:t xml:space="preserve">游戏开发是一个复杂而迭代的过程，通过不断规划、设计、测试和更新，《代码之旅》逐步完善，为玩家提供优质游戏体   </w:t>
      </w:r>
      <w:bookmarkStart w:id="22" w:name="心得"/>
      <w:bookmarkEnd w:id="22"/>
      <w:r>
        <w:rPr>
          <w:w w:val="105"/>
          <w:lang w:eastAsia="zh-CN"/>
        </w:rPr>
        <w:t>验。</w:t>
      </w:r>
    </w:p>
    <w:p w14:paraId="47281847" w14:textId="77777777" w:rsidR="00DD0DC3" w:rsidRDefault="00000000">
      <w:pPr>
        <w:spacing w:before="136"/>
        <w:ind w:left="100"/>
        <w:rPr>
          <w:b/>
          <w:sz w:val="23"/>
          <w:lang w:eastAsia="zh-CN"/>
        </w:rPr>
      </w:pPr>
      <w:bookmarkStart w:id="23" w:name="黄悦"/>
      <w:bookmarkEnd w:id="23"/>
      <w:r>
        <w:rPr>
          <w:b/>
          <w:w w:val="95"/>
          <w:sz w:val="23"/>
          <w:lang w:eastAsia="zh-CN"/>
        </w:rPr>
        <w:t>心得</w:t>
      </w:r>
    </w:p>
    <w:p w14:paraId="683828BE" w14:textId="77777777" w:rsidR="00DD0DC3" w:rsidRDefault="00000000">
      <w:pPr>
        <w:pStyle w:val="1"/>
        <w:spacing w:before="78"/>
        <w:rPr>
          <w:lang w:eastAsia="zh-CN"/>
        </w:rPr>
      </w:pPr>
      <w:r>
        <w:rPr>
          <w:lang w:eastAsia="zh-CN"/>
        </w:rPr>
        <w:t>黄悦</w:t>
      </w:r>
    </w:p>
    <w:p w14:paraId="4D7FEFC4" w14:textId="77777777" w:rsidR="00DD0DC3" w:rsidRDefault="00000000">
      <w:pPr>
        <w:pStyle w:val="a3"/>
        <w:spacing w:before="170" w:line="172" w:lineRule="auto"/>
        <w:ind w:left="100" w:right="129"/>
        <w:rPr>
          <w:lang w:eastAsia="zh-CN"/>
        </w:rPr>
      </w:pPr>
      <w:r>
        <w:rPr>
          <w:spacing w:val="-1"/>
          <w:lang w:eastAsia="zh-CN"/>
        </w:rPr>
        <w:t xml:space="preserve">制作这个游戏是一次非常有趣和有收获的经历。通过深入参与代码阅读和分析，我对游戏开发中的一些关键概念和技术有了   </w:t>
      </w:r>
      <w:r>
        <w:rPr>
          <w:w w:val="105"/>
          <w:lang w:eastAsia="zh-CN"/>
        </w:rPr>
        <w:t>更深的理解。</w:t>
      </w:r>
    </w:p>
    <w:p w14:paraId="401E1DE0" w14:textId="77777777" w:rsidR="00DD0DC3" w:rsidRDefault="00DD0DC3">
      <w:pPr>
        <w:pStyle w:val="a3"/>
        <w:spacing w:before="18"/>
        <w:ind w:left="0"/>
        <w:rPr>
          <w:sz w:val="12"/>
          <w:lang w:eastAsia="zh-CN"/>
        </w:rPr>
      </w:pPr>
    </w:p>
    <w:p w14:paraId="5E6CF4E3" w14:textId="77777777" w:rsidR="00DD0DC3" w:rsidRDefault="00000000">
      <w:pPr>
        <w:pStyle w:val="a3"/>
        <w:spacing w:line="172" w:lineRule="auto"/>
        <w:ind w:right="129"/>
        <w:rPr>
          <w:lang w:eastAsia="zh-CN"/>
        </w:rPr>
      </w:pPr>
      <w:r>
        <w:rPr>
          <w:noProof/>
        </w:rPr>
        <mc:AlternateContent>
          <mc:Choice Requires="wps">
            <w:drawing>
              <wp:anchor distT="0" distB="0" distL="114300" distR="114300" simplePos="0" relativeHeight="251661824" behindDoc="0" locked="0" layoutInCell="1" allowOverlap="1" wp14:anchorId="1D963B3F" wp14:editId="276B9CF5">
                <wp:simplePos x="0" y="0"/>
                <wp:positionH relativeFrom="page">
                  <wp:posOffset>622300</wp:posOffset>
                </wp:positionH>
                <wp:positionV relativeFrom="paragraph">
                  <wp:posOffset>24130</wp:posOffset>
                </wp:positionV>
                <wp:extent cx="53340" cy="53340"/>
                <wp:effectExtent l="0" t="0" r="3810" b="3810"/>
                <wp:wrapNone/>
                <wp:docPr id="18" name="任意多边形 11"/>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47845906" id="任意多边形 11" o:spid="_x0000_s1026" style="position:absolute;left:0;text-align:left;margin-left:49pt;margin-top:1.9pt;width:4.2pt;height:4.2pt;z-index:251661824;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2RFA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" path="m42,l26,3,12,12,3,25,,42,3,58r9,13l26,80r16,3l58,80,71,71,80,58,84,42,80,25,71,12,58,3,42,xe" fillcolor="black" stroked="f">
                <v:path arrowok="t" textboxrect="0,0,84,84"/>
                <w10:wrap anchorx="page"/>
              </v:shape>
            </w:pict>
          </mc:Fallback>
        </mc:AlternateContent>
      </w:r>
      <w:r>
        <w:rPr>
          <w:lang w:eastAsia="zh-CN"/>
        </w:rPr>
        <w:t>在团队协作方面，GitKraken的使用为团队提供了高效的代码管理和版本控制。每个成员在协同工作中能够专注于自己   的任务，通过GitKraken轻松同步代码。但是在探索和学习github和GitKraken的过程中，其实也遇到一些困难，比如   最开始同时接触vscode,github,</w:t>
      </w:r>
      <w:r>
        <w:rPr>
          <w:spacing w:val="-1"/>
          <w:lang w:eastAsia="zh-CN"/>
        </w:rPr>
        <w:t xml:space="preserve">码云以及命令行控制，我会把他们混在一起，当时弄不清楚他们之间应该是怎样的协作   </w:t>
      </w:r>
      <w:r>
        <w:rPr>
          <w:lang w:eastAsia="zh-CN"/>
        </w:rPr>
        <w:t xml:space="preserve">关系，以及记不住那些命令。经过一番摸索和小组队员的交流后，我们发现了更适合新手用的GitKraken。同时明白了   在github上创建仓库，用GitKraken管理源码，像pull,push以及merge,同时命令行其实和GitKraken管理源码功能类    似，只是GitKraken管理源码更加直观方便。首先，我发现了良好的代码组织和模块化设计是保持代码清晰和易维护的   </w:t>
      </w:r>
      <w:r>
        <w:rPr>
          <w:spacing w:val="-1"/>
          <w:lang w:eastAsia="zh-CN"/>
        </w:rPr>
        <w:t xml:space="preserve">关键。这个游戏中，不同功能和部分都被封装成了独立的函数，使得整体代码结构清晰可读。这样的设计让团队能够更   </w:t>
      </w:r>
      <w:r>
        <w:rPr>
          <w:w w:val="105"/>
          <w:lang w:eastAsia="zh-CN"/>
        </w:rPr>
        <w:t>容易地理解代码，也使得后续的修改和扩展变得更加方便。</w:t>
      </w:r>
    </w:p>
    <w:p w14:paraId="14FB927E" w14:textId="77777777" w:rsidR="00DD0DC3" w:rsidRDefault="00DD0DC3">
      <w:pPr>
        <w:pStyle w:val="a3"/>
        <w:spacing w:before="17"/>
        <w:ind w:left="0"/>
        <w:rPr>
          <w:sz w:val="12"/>
          <w:lang w:eastAsia="zh-CN"/>
        </w:rPr>
      </w:pPr>
    </w:p>
    <w:p w14:paraId="122FA014" w14:textId="77777777" w:rsidR="00DD0DC3" w:rsidRDefault="00000000">
      <w:pPr>
        <w:pStyle w:val="a3"/>
        <w:spacing w:before="1" w:line="172" w:lineRule="auto"/>
        <w:ind w:right="129"/>
        <w:jc w:val="both"/>
        <w:rPr>
          <w:lang w:eastAsia="zh-CN"/>
        </w:rPr>
      </w:pPr>
      <w:r>
        <w:rPr>
          <w:noProof/>
        </w:rPr>
        <mc:AlternateContent>
          <mc:Choice Requires="wps">
            <w:drawing>
              <wp:anchor distT="0" distB="0" distL="114300" distR="114300" simplePos="0" relativeHeight="251662848" behindDoc="0" locked="0" layoutInCell="1" allowOverlap="1" wp14:anchorId="667117E7" wp14:editId="1BAEDBE7">
                <wp:simplePos x="0" y="0"/>
                <wp:positionH relativeFrom="page">
                  <wp:posOffset>622300</wp:posOffset>
                </wp:positionH>
                <wp:positionV relativeFrom="paragraph">
                  <wp:posOffset>24765</wp:posOffset>
                </wp:positionV>
                <wp:extent cx="53340" cy="53340"/>
                <wp:effectExtent l="0" t="0" r="3810" b="3810"/>
                <wp:wrapNone/>
                <wp:docPr id="19" name="任意多边形 12"/>
                <wp:cNvGraphicFramePr/>
                <a:graphic xmlns:a="http://schemas.openxmlformats.org/drawingml/2006/main">
                  <a:graphicData uri="http://schemas.microsoft.com/office/word/2010/wordprocessingShape">
                    <wps:wsp>
                      <wps:cNvSpPr/>
                      <wps:spPr>
                        <a:xfrm>
                          <a:off x="0" y="0"/>
                          <a:ext cx="53340" cy="53340"/>
                        </a:xfrm>
                        <a:custGeom>
                          <a:avLst/>
                          <a:gdLst/>
                          <a:ahLst/>
                          <a:cxnLst/>
                          <a:rect l="0" t="0" r="0" b="0"/>
                          <a:pathLst>
                            <a:path w="84" h="84">
                              <a:moveTo>
                                <a:pt x="42" y="0"/>
                              </a:moveTo>
                              <a:lnTo>
                                <a:pt x="26" y="3"/>
                              </a:lnTo>
                              <a:lnTo>
                                <a:pt x="12" y="12"/>
                              </a:lnTo>
                              <a:lnTo>
                                <a:pt x="3" y="25"/>
                              </a:lnTo>
                              <a:lnTo>
                                <a:pt x="0" y="42"/>
                              </a:lnTo>
                              <a:lnTo>
                                <a:pt x="3" y="58"/>
                              </a:lnTo>
                              <a:lnTo>
                                <a:pt x="12" y="71"/>
                              </a:lnTo>
                              <a:lnTo>
                                <a:pt x="26" y="80"/>
                              </a:lnTo>
                              <a:lnTo>
                                <a:pt x="42" y="83"/>
                              </a:lnTo>
                              <a:lnTo>
                                <a:pt x="58" y="80"/>
                              </a:lnTo>
                              <a:lnTo>
                                <a:pt x="71" y="71"/>
                              </a:lnTo>
                              <a:lnTo>
                                <a:pt x="80" y="58"/>
                              </a:lnTo>
                              <a:lnTo>
                                <a:pt x="84" y="42"/>
                              </a:lnTo>
                              <a:lnTo>
                                <a:pt x="80" y="25"/>
                              </a:lnTo>
                              <a:lnTo>
                                <a:pt x="71" y="12"/>
                              </a:lnTo>
                              <a:lnTo>
                                <a:pt x="58" y="3"/>
                              </a:lnTo>
                              <a:lnTo>
                                <a:pt x="42" y="0"/>
                              </a:lnTo>
                              <a:close/>
                            </a:path>
                          </a:pathLst>
                        </a:custGeom>
                        <a:solidFill>
                          <a:srgbClr val="000000"/>
                        </a:solidFill>
                        <a:ln>
                          <a:noFill/>
                        </a:ln>
                      </wps:spPr>
                      <wps:bodyPr upright="1"/>
                    </wps:wsp>
                  </a:graphicData>
                </a:graphic>
              </wp:anchor>
            </w:drawing>
          </mc:Choice>
          <mc:Fallback>
            <w:pict>
              <v:shape w14:anchorId="1702A8B7" id="任意多边形 12" o:spid="_x0000_s1026" style="position:absolute;left:0;text-align:left;margin-left:49pt;margin-top:1.95pt;width:4.2pt;height:4.2pt;z-index:251662848;visibility:visible;mso-wrap-style:square;mso-wrap-distance-left:9pt;mso-wrap-distance-top:0;mso-wrap-distance-right:9pt;mso-wrap-distance-bottom:0;mso-position-horizontal:absolute;mso-position-horizontal-relative:page;mso-position-vertical:absolute;mso-position-vertical-relative:text;v-text-anchor:top" coordsize="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" path="m42,l26,3,12,12,3,25,,42,3,58r9,13l26,80r16,3l58,80,71,71,80,58,84,42,80,25,71,12,58,3,42,xe" fillcolor="black" stroked="f">
                <v:path arrowok="t" textboxrect="0,0,84,84"/>
                <w10:wrap anchorx="page"/>
              </v:shape>
            </w:pict>
          </mc:Fallback>
        </mc:AlternateContent>
      </w:r>
      <w:r>
        <w:rPr>
          <w:spacing w:val="-1"/>
          <w:lang w:eastAsia="zh-CN"/>
        </w:rPr>
        <w:t xml:space="preserve">在编写代码方面，我体会到了对于一个功能的实现，有时不能看表面的效果。比如商店的翻页，最初我苦想，该怎么实   现商店的页面的动态设置呢。最后恍然大悟，其实箭头开关的作用与其说是控制不如说是对应，点击左箭头，看似是向   左划了，其实是左箭头对应第一张商店图片，右箭头也同理。在实现很多效果的过程中都有这种体会。这对不爱打游戏   </w:t>
      </w:r>
      <w:r>
        <w:rPr>
          <w:w w:val="105"/>
          <w:lang w:eastAsia="zh-CN"/>
        </w:rPr>
        <w:t>的我来说，是一中很奇妙的体验，有点看穿游戏背后的秘密的初体验。</w:t>
      </w:r>
    </w:p>
    <w:p w14:paraId="481CCA80" w14:textId="77777777" w:rsidR="00DD0DC3" w:rsidRDefault="00DD0DC3">
      <w:pPr>
        <w:pStyle w:val="a3"/>
        <w:spacing w:before="18"/>
        <w:ind w:left="0"/>
        <w:rPr>
          <w:sz w:val="12"/>
          <w:lang w:eastAsia="zh-CN"/>
        </w:rPr>
      </w:pPr>
    </w:p>
    <w:p w14:paraId="139162ED" w14:textId="77777777" w:rsidR="00DD0DC3" w:rsidRDefault="00000000">
      <w:pPr>
        <w:pStyle w:val="a3"/>
        <w:spacing w:line="172" w:lineRule="auto"/>
        <w:ind w:left="100" w:right="129"/>
        <w:rPr>
          <w:lang w:eastAsia="zh-CN"/>
        </w:rPr>
      </w:pPr>
      <w:r>
        <w:rPr>
          <w:spacing w:val="-1"/>
          <w:lang w:eastAsia="zh-CN"/>
        </w:rPr>
        <w:t xml:space="preserve">总的来说，这次游戏制作是一次很好的学习和实践机会。通过参与其中，我不仅学到了更多关于游戏开发的知识，还深刻体   </w:t>
      </w:r>
      <w:bookmarkStart w:id="24" w:name="魏畇钊"/>
      <w:bookmarkEnd w:id="24"/>
      <w:r>
        <w:rPr>
          <w:w w:val="105"/>
          <w:lang w:eastAsia="zh-CN"/>
        </w:rPr>
        <w:t>会到了团队协作和代码规范对项目成功的重要性。希望能够继续深入学习游戏开发，参与更多有趣的项目。</w:t>
      </w:r>
    </w:p>
    <w:p w14:paraId="4B8CCA15" w14:textId="77777777" w:rsidR="00DD0DC3" w:rsidRDefault="00000000">
      <w:pPr>
        <w:pStyle w:val="1"/>
        <w:rPr>
          <w:lang w:eastAsia="zh-CN"/>
        </w:rPr>
      </w:pPr>
      <w:r>
        <w:rPr>
          <w:lang w:eastAsia="zh-CN"/>
        </w:rPr>
        <w:t>魏畇钊</w:t>
      </w:r>
    </w:p>
    <w:p w14:paraId="73315301" w14:textId="77777777" w:rsidR="00DD0DC3" w:rsidRDefault="00000000">
      <w:pPr>
        <w:pStyle w:val="a3"/>
        <w:spacing w:before="169" w:line="172" w:lineRule="auto"/>
        <w:ind w:left="100" w:right="129"/>
        <w:jc w:val="both"/>
        <w:rPr>
          <w:lang w:eastAsia="zh-CN"/>
        </w:rPr>
      </w:pPr>
      <w:r>
        <w:rPr>
          <w:spacing w:val="-1"/>
          <w:lang w:eastAsia="zh-CN"/>
        </w:rPr>
        <w:t xml:space="preserve">首先，我发现了良好的代码组织和模块化设计是保持代码清晰和易维护的关键。这个游戏中，不同功能和部分都被封装成了   独立的函数，使得整体代码结构清晰可读。这样的设计让团队能够更容易地理解代码，也使得后续的修改和扩展变得更加方   </w:t>
      </w:r>
      <w:r>
        <w:rPr>
          <w:w w:val="105"/>
          <w:lang w:eastAsia="zh-CN"/>
        </w:rPr>
        <w:t>便。</w:t>
      </w:r>
    </w:p>
    <w:p w14:paraId="464A433A" w14:textId="77777777" w:rsidR="00DD0DC3" w:rsidRDefault="00000000">
      <w:pPr>
        <w:pStyle w:val="a3"/>
        <w:spacing w:before="224" w:line="172" w:lineRule="auto"/>
        <w:ind w:left="100" w:right="129"/>
        <w:rPr>
          <w:lang w:eastAsia="zh-CN"/>
        </w:rPr>
      </w:pPr>
      <w:r>
        <w:rPr>
          <w:spacing w:val="-1"/>
          <w:lang w:eastAsia="zh-CN"/>
        </w:rPr>
        <w:t xml:space="preserve">其次，多关卡设计为游戏的深度和可玩性提供了极大的提升。每个关卡都有独特的怪物和背景，给玩家带来不同的挑战和体   </w:t>
      </w:r>
      <w:r>
        <w:rPr>
          <w:w w:val="105"/>
          <w:lang w:eastAsia="zh-CN"/>
        </w:rPr>
        <w:t>验。这种多样性使得游戏更富有趣味性，玩家可以不断地发现新的内容。</w:t>
      </w:r>
    </w:p>
    <w:p w14:paraId="2A01D745" w14:textId="77777777" w:rsidR="00DD0DC3" w:rsidRDefault="00000000">
      <w:pPr>
        <w:pStyle w:val="a3"/>
        <w:spacing w:before="225" w:line="172" w:lineRule="auto"/>
        <w:ind w:left="100" w:right="159"/>
        <w:rPr>
          <w:lang w:eastAsia="zh-CN"/>
        </w:rPr>
      </w:pPr>
      <w:r>
        <w:rPr>
          <w:lang w:eastAsia="zh-CN"/>
        </w:rPr>
        <w:t>另外，游戏中的图形界面和交互设计也是吸引玩家的关键因素。Pygame</w:t>
      </w:r>
      <w:r>
        <w:rPr>
          <w:spacing w:val="-1"/>
          <w:lang w:eastAsia="zh-CN"/>
        </w:rPr>
        <w:t xml:space="preserve">库提供了便捷的图形渲染功能，使得游戏元素的表   </w:t>
      </w:r>
      <w:bookmarkStart w:id="25" w:name="王文宇"/>
      <w:bookmarkEnd w:id="25"/>
      <w:r>
        <w:rPr>
          <w:w w:val="105"/>
          <w:lang w:eastAsia="zh-CN"/>
        </w:rPr>
        <w:t>现更加生动。而商店、背包等交互元素的设计增加了玩家与游戏的互动性，使得游戏更具吸引力。</w:t>
      </w:r>
    </w:p>
    <w:p w14:paraId="23AC4BAF" w14:textId="77777777" w:rsidR="00DD0DC3" w:rsidRDefault="00000000">
      <w:pPr>
        <w:pStyle w:val="1"/>
        <w:rPr>
          <w:lang w:eastAsia="zh-CN"/>
        </w:rPr>
      </w:pPr>
      <w:r>
        <w:rPr>
          <w:lang w:eastAsia="zh-CN"/>
        </w:rPr>
        <w:t>王文宇</w:t>
      </w:r>
    </w:p>
    <w:p w14:paraId="23E03558" w14:textId="77777777" w:rsidR="00DD0DC3" w:rsidRDefault="00000000">
      <w:pPr>
        <w:pStyle w:val="a3"/>
        <w:spacing w:before="169" w:line="172" w:lineRule="auto"/>
        <w:ind w:left="100" w:right="129"/>
        <w:rPr>
          <w:lang w:eastAsia="zh-CN"/>
        </w:rPr>
      </w:pPr>
      <w:r>
        <w:rPr>
          <w:spacing w:val="-1"/>
          <w:lang w:eastAsia="zh-CN"/>
        </w:rPr>
        <w:t xml:space="preserve">在美工方面，游戏团队着重于界面设计和角色设定，创造了游戏的背景世界、角色形象，希望通过精心的设计和细腻的绘画   </w:t>
      </w:r>
      <w:r>
        <w:rPr>
          <w:lang w:eastAsia="zh-CN"/>
        </w:rPr>
        <w:t xml:space="preserve">能为游戏创造了一个引人入胜的视觉体验。游戏的美工设计不是一蹴而就的，而是一个复杂而迭代的过程，通过不断地规     </w:t>
      </w:r>
      <w:bookmarkStart w:id="26" w:name="不足与反思"/>
      <w:bookmarkEnd w:id="26"/>
      <w:r>
        <w:rPr>
          <w:w w:val="105"/>
          <w:lang w:eastAsia="zh-CN"/>
        </w:rPr>
        <w:t>划、设计、测试和更新，希望The</w:t>
      </w:r>
      <w:r>
        <w:rPr>
          <w:spacing w:val="-10"/>
          <w:w w:val="105"/>
          <w:lang w:eastAsia="zh-CN"/>
        </w:rPr>
        <w:t xml:space="preserve"> </w:t>
      </w:r>
      <w:r>
        <w:rPr>
          <w:w w:val="105"/>
          <w:lang w:eastAsia="zh-CN"/>
        </w:rPr>
        <w:t>Code</w:t>
      </w:r>
      <w:r>
        <w:rPr>
          <w:spacing w:val="-11"/>
          <w:w w:val="105"/>
          <w:lang w:eastAsia="zh-CN"/>
        </w:rPr>
        <w:t xml:space="preserve"> </w:t>
      </w:r>
      <w:r>
        <w:rPr>
          <w:w w:val="105"/>
          <w:lang w:eastAsia="zh-CN"/>
        </w:rPr>
        <w:t>Odyssey得以逐步完善，并提供给玩家们一个优质的游戏体验。</w:t>
      </w:r>
    </w:p>
    <w:p w14:paraId="6B6B305B" w14:textId="77777777" w:rsidR="00DD0DC3" w:rsidRDefault="00000000">
      <w:pPr>
        <w:pStyle w:val="2"/>
        <w:spacing w:before="136"/>
        <w:rPr>
          <w:lang w:eastAsia="zh-CN"/>
        </w:rPr>
      </w:pPr>
      <w:r>
        <w:rPr>
          <w:lang w:eastAsia="zh-CN"/>
        </w:rPr>
        <w:t>不足与反思</w:t>
      </w:r>
    </w:p>
    <w:p w14:paraId="0A2B0687" w14:textId="77777777" w:rsidR="00DD0DC3" w:rsidRDefault="00000000">
      <w:pPr>
        <w:pStyle w:val="a3"/>
        <w:spacing w:before="185" w:line="172" w:lineRule="auto"/>
        <w:ind w:left="100" w:right="265"/>
        <w:rPr>
          <w:lang w:eastAsia="zh-CN"/>
        </w:rPr>
      </w:pPr>
      <w:r>
        <w:rPr>
          <w:b/>
          <w:lang w:eastAsia="zh-CN"/>
        </w:rPr>
        <w:t xml:space="preserve">视觉优化：   </w:t>
      </w:r>
      <w:r>
        <w:rPr>
          <w:lang w:eastAsia="zh-CN"/>
        </w:rPr>
        <w:t>游戏画面可能有提升的空间，更精美的视觉效果可以让玩家更沉浸于游戏世界中。考虑增加更多的细节、特效</w:t>
      </w:r>
      <w:r>
        <w:rPr>
          <w:w w:val="105"/>
          <w:lang w:eastAsia="zh-CN"/>
        </w:rPr>
        <w:t>或动画来提升游戏的视觉吸引力。</w:t>
      </w:r>
    </w:p>
    <w:p w14:paraId="2FA61913" w14:textId="77777777" w:rsidR="00DD0DC3" w:rsidRDefault="00000000">
      <w:pPr>
        <w:pStyle w:val="a3"/>
        <w:spacing w:line="231" w:lineRule="exact"/>
        <w:ind w:left="100"/>
        <w:rPr>
          <w:lang w:eastAsia="zh-CN"/>
        </w:rPr>
      </w:pPr>
      <w:r>
        <w:rPr>
          <w:w w:val="105"/>
          <w:lang w:eastAsia="zh-CN"/>
        </w:rPr>
        <w:t>例如，主城区中商店，背包，故事框等收回时需再次点击框，这有一定的不便捷性</w:t>
      </w:r>
    </w:p>
    <w:p w14:paraId="121CB1F1" w14:textId="77777777" w:rsidR="00DD0DC3" w:rsidRDefault="00000000">
      <w:pPr>
        <w:pStyle w:val="a3"/>
        <w:spacing w:before="21" w:line="172" w:lineRule="auto"/>
        <w:ind w:left="100" w:right="207"/>
        <w:rPr>
          <w:lang w:eastAsia="zh-CN"/>
        </w:rPr>
      </w:pPr>
      <w:r>
        <w:rPr>
          <w:b/>
          <w:lang w:eastAsia="zh-CN"/>
        </w:rPr>
        <w:t xml:space="preserve">关卡限制： </w:t>
      </w:r>
      <w:r>
        <w:rPr>
          <w:lang w:eastAsia="zh-CN"/>
        </w:rPr>
        <w:t>关卡数量过于局限，可能不能满足玩家的游戏体验，缺乏一些障碍物和任务等。  例如，可以添加更多的关卡、</w:t>
      </w:r>
      <w:r>
        <w:rPr>
          <w:w w:val="105"/>
          <w:lang w:eastAsia="zh-CN"/>
        </w:rPr>
        <w:t>调整关卡之间的逻辑关系、或者根据玩家的成绩来解锁新的关卡等。</w:t>
      </w:r>
    </w:p>
    <w:p w14:paraId="71E31B54" w14:textId="77777777" w:rsidR="00DD0DC3" w:rsidRDefault="00DD0DC3">
      <w:pPr>
        <w:spacing w:line="172" w:lineRule="auto"/>
        <w:rPr>
          <w:lang w:eastAsia="zh-CN"/>
        </w:rPr>
        <w:sectPr w:rsidR="00DD0DC3">
          <w:pgSz w:w="12240" w:h="15840"/>
          <w:pgMar w:top="840" w:right="740" w:bottom="280" w:left="740" w:header="720" w:footer="720" w:gutter="0"/>
          <w:cols w:space="720"/>
        </w:sectPr>
      </w:pPr>
    </w:p>
    <w:p w14:paraId="309C48DF" w14:textId="77777777" w:rsidR="00DD0DC3" w:rsidRDefault="00000000">
      <w:pPr>
        <w:pStyle w:val="a3"/>
        <w:spacing w:before="31" w:line="301" w:lineRule="exact"/>
        <w:ind w:left="100"/>
        <w:rPr>
          <w:lang w:eastAsia="zh-CN"/>
        </w:rPr>
      </w:pPr>
      <w:r>
        <w:rPr>
          <w:b/>
          <w:w w:val="105"/>
          <w:lang w:eastAsia="zh-CN"/>
        </w:rPr>
        <w:lastRenderedPageBreak/>
        <w:t xml:space="preserve">功能多样性限制： </w:t>
      </w:r>
      <w:r>
        <w:rPr>
          <w:w w:val="105"/>
          <w:lang w:eastAsia="zh-CN"/>
        </w:rPr>
        <w:t>目前只有一个攻击动作，而且攻击对怪物的影响也比较简单。当前游戏的功能也较为局限</w:t>
      </w:r>
    </w:p>
    <w:p w14:paraId="76A46774" w14:textId="77777777" w:rsidR="00DD0DC3" w:rsidRDefault="00000000">
      <w:pPr>
        <w:pStyle w:val="a3"/>
        <w:spacing w:before="21" w:line="172" w:lineRule="auto"/>
        <w:ind w:left="100" w:right="402"/>
        <w:rPr>
          <w:w w:val="105"/>
          <w:lang w:eastAsia="zh-CN"/>
        </w:rPr>
      </w:pPr>
      <w:r>
        <w:rPr>
          <w:b/>
          <w:lang w:eastAsia="zh-CN"/>
        </w:rPr>
        <w:t xml:space="preserve">代码结构和可读性： </w:t>
      </w:r>
      <w:r>
        <w:rPr>
          <w:lang w:eastAsia="zh-CN"/>
        </w:rPr>
        <w:t>代码中的一些部分比较冗长，可能会影响可读性。  考虑将代码模块化，将相关的功能封装成函数或</w:t>
      </w:r>
      <w:r>
        <w:rPr>
          <w:w w:val="105"/>
          <w:lang w:eastAsia="zh-CN"/>
        </w:rPr>
        <w:t>类，以提高代码的组织性和可维护性。</w:t>
      </w:r>
    </w:p>
    <w:p w14:paraId="1C21C22E" w14:textId="77777777" w:rsidR="00DD0DC3" w:rsidRDefault="00DD0DC3">
      <w:pPr>
        <w:pStyle w:val="a3"/>
        <w:spacing w:before="21" w:line="172" w:lineRule="auto"/>
        <w:ind w:left="100" w:right="402"/>
        <w:rPr>
          <w:w w:val="105"/>
          <w:lang w:eastAsia="zh-CN"/>
        </w:rPr>
      </w:pPr>
    </w:p>
    <w:p w14:paraId="56232E0F" w14:textId="77777777" w:rsidR="00DD0DC3" w:rsidRDefault="00000000">
      <w:pPr>
        <w:pStyle w:val="a3"/>
        <w:spacing w:before="21" w:line="172" w:lineRule="auto"/>
        <w:ind w:left="100" w:right="402"/>
        <w:rPr>
          <w:w w:val="105"/>
          <w:lang w:eastAsia="zh-CN"/>
        </w:rPr>
      </w:pPr>
      <w:r>
        <w:rPr>
          <w:rFonts w:hint="eastAsia"/>
          <w:w w:val="105"/>
          <w:lang w:eastAsia="zh-CN"/>
        </w:rPr>
        <w:t>一些图示</w:t>
      </w:r>
    </w:p>
    <w:p w14:paraId="1EAADD01" w14:textId="77777777" w:rsidR="00DD0DC3" w:rsidRDefault="00000000">
      <w:pPr>
        <w:pStyle w:val="a3"/>
        <w:spacing w:before="21" w:line="172" w:lineRule="auto"/>
        <w:ind w:left="100" w:right="402"/>
        <w:rPr>
          <w:w w:val="105"/>
          <w:lang w:eastAsia="zh-CN"/>
        </w:rPr>
      </w:pPr>
      <w:r>
        <w:rPr>
          <w:rFonts w:hint="eastAsia"/>
          <w:w w:val="105"/>
          <w:lang w:eastAsia="zh-CN"/>
        </w:rPr>
        <w:t>（开始菜单）</w:t>
      </w:r>
    </w:p>
    <w:p w14:paraId="1BED23E4" w14:textId="77777777" w:rsidR="00DD0DC3" w:rsidRDefault="00000000">
      <w:pPr>
        <w:pStyle w:val="a3"/>
        <w:spacing w:before="21" w:line="172" w:lineRule="auto"/>
        <w:ind w:left="100" w:right="402"/>
        <w:rPr>
          <w:w w:val="105"/>
          <w:lang w:eastAsia="zh-CN"/>
        </w:rPr>
      </w:pPr>
      <w:r>
        <w:rPr>
          <w:noProof/>
        </w:rPr>
        <w:drawing>
          <wp:inline distT="0" distB="0" distL="114300" distR="114300" wp14:anchorId="1E36DE5F" wp14:editId="39FDB7DB">
            <wp:extent cx="6812280" cy="4192270"/>
            <wp:effectExtent l="0" t="0" r="762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6812280" cy="4192270"/>
                    </a:xfrm>
                    <a:prstGeom prst="rect">
                      <a:avLst/>
                    </a:prstGeom>
                    <a:noFill/>
                    <a:ln>
                      <a:noFill/>
                    </a:ln>
                  </pic:spPr>
                </pic:pic>
              </a:graphicData>
            </a:graphic>
          </wp:inline>
        </w:drawing>
      </w:r>
    </w:p>
    <w:p w14:paraId="7386A1F7" w14:textId="77777777" w:rsidR="00DD0DC3" w:rsidRDefault="00000000">
      <w:pPr>
        <w:pStyle w:val="a3"/>
        <w:spacing w:before="21" w:line="172" w:lineRule="auto"/>
        <w:ind w:left="100" w:right="402"/>
        <w:rPr>
          <w:w w:val="105"/>
          <w:lang w:eastAsia="zh-CN"/>
        </w:rPr>
      </w:pPr>
      <w:r>
        <w:rPr>
          <w:rFonts w:hint="eastAsia"/>
          <w:w w:val="105"/>
          <w:lang w:eastAsia="zh-CN"/>
        </w:rPr>
        <w:t>（攻击）</w:t>
      </w:r>
    </w:p>
    <w:p w14:paraId="0F006D28" w14:textId="77777777" w:rsidR="00DD0DC3" w:rsidRDefault="00000000">
      <w:pPr>
        <w:pStyle w:val="a3"/>
        <w:spacing w:before="21" w:line="172" w:lineRule="auto"/>
        <w:ind w:left="100" w:right="402"/>
        <w:rPr>
          <w:w w:val="105"/>
          <w:lang w:eastAsia="zh-CN"/>
        </w:rPr>
      </w:pPr>
      <w:r>
        <w:rPr>
          <w:noProof/>
          <w:w w:val="105"/>
          <w:lang w:eastAsia="zh-CN"/>
        </w:rPr>
        <w:drawing>
          <wp:inline distT="0" distB="0" distL="114300" distR="114300" wp14:anchorId="55832220" wp14:editId="22C1101A">
            <wp:extent cx="6821805" cy="4138295"/>
            <wp:effectExtent l="0" t="0" r="7620" b="5080"/>
            <wp:docPr id="1" name="图片 1" descr="1e7ca26c20bece7cc3e5710a61b4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e7ca26c20bece7cc3e5710a61b4e37"/>
                    <pic:cNvPicPr>
                      <a:picLocks noChangeAspect="1"/>
                    </pic:cNvPicPr>
                  </pic:nvPicPr>
                  <pic:blipFill>
                    <a:blip r:embed="rId10"/>
                    <a:stretch>
                      <a:fillRect/>
                    </a:stretch>
                  </pic:blipFill>
                  <pic:spPr>
                    <a:xfrm>
                      <a:off x="0" y="0"/>
                      <a:ext cx="6821805" cy="4138295"/>
                    </a:xfrm>
                    <a:prstGeom prst="rect">
                      <a:avLst/>
                    </a:prstGeom>
                  </pic:spPr>
                </pic:pic>
              </a:graphicData>
            </a:graphic>
          </wp:inline>
        </w:drawing>
      </w:r>
    </w:p>
    <w:p w14:paraId="1E6844B7" w14:textId="77777777" w:rsidR="00DD0DC3" w:rsidRDefault="00000000">
      <w:pPr>
        <w:pStyle w:val="a3"/>
        <w:spacing w:before="21" w:line="172" w:lineRule="auto"/>
        <w:ind w:left="100" w:right="402"/>
        <w:rPr>
          <w:w w:val="105"/>
          <w:lang w:eastAsia="zh-CN"/>
        </w:rPr>
      </w:pPr>
      <w:r>
        <w:rPr>
          <w:rFonts w:hint="eastAsia"/>
          <w:w w:val="105"/>
          <w:lang w:eastAsia="zh-CN"/>
        </w:rPr>
        <w:lastRenderedPageBreak/>
        <w:t>（主城区界面）</w:t>
      </w:r>
    </w:p>
    <w:p w14:paraId="2120E844" w14:textId="77777777" w:rsidR="00DD0DC3" w:rsidRDefault="00000000">
      <w:pPr>
        <w:pStyle w:val="a3"/>
        <w:spacing w:before="21" w:line="172" w:lineRule="auto"/>
        <w:ind w:left="100" w:right="402"/>
        <w:rPr>
          <w:w w:val="105"/>
          <w:lang w:eastAsia="zh-CN"/>
        </w:rPr>
      </w:pPr>
      <w:r>
        <w:rPr>
          <w:noProof/>
          <w:w w:val="105"/>
          <w:lang w:eastAsia="zh-CN"/>
        </w:rPr>
        <w:drawing>
          <wp:inline distT="0" distB="0" distL="114300" distR="114300" wp14:anchorId="63936D31" wp14:editId="29D0D009">
            <wp:extent cx="6821805" cy="4138295"/>
            <wp:effectExtent l="0" t="0" r="7620" b="5080"/>
            <wp:docPr id="2" name="图片 2" descr="09c06bd7bbef10ecf12adaea93e5a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9c06bd7bbef10ecf12adaea93e5ad9"/>
                    <pic:cNvPicPr>
                      <a:picLocks noChangeAspect="1"/>
                    </pic:cNvPicPr>
                  </pic:nvPicPr>
                  <pic:blipFill>
                    <a:blip r:embed="rId11"/>
                    <a:stretch>
                      <a:fillRect/>
                    </a:stretch>
                  </pic:blipFill>
                  <pic:spPr>
                    <a:xfrm>
                      <a:off x="0" y="0"/>
                      <a:ext cx="6821805" cy="4138295"/>
                    </a:xfrm>
                    <a:prstGeom prst="rect">
                      <a:avLst/>
                    </a:prstGeom>
                  </pic:spPr>
                </pic:pic>
              </a:graphicData>
            </a:graphic>
          </wp:inline>
        </w:drawing>
      </w:r>
    </w:p>
    <w:p w14:paraId="067B2CA2" w14:textId="77777777" w:rsidR="00DD0DC3" w:rsidRDefault="00000000">
      <w:pPr>
        <w:pStyle w:val="a3"/>
        <w:spacing w:before="21" w:line="172" w:lineRule="auto"/>
        <w:ind w:left="100" w:right="402"/>
        <w:rPr>
          <w:w w:val="105"/>
          <w:lang w:eastAsia="zh-CN"/>
        </w:rPr>
      </w:pPr>
      <w:r>
        <w:rPr>
          <w:rFonts w:hint="eastAsia"/>
          <w:w w:val="105"/>
          <w:lang w:eastAsia="zh-CN"/>
        </w:rPr>
        <w:t>（背包）</w:t>
      </w:r>
    </w:p>
    <w:p w14:paraId="3E6BF19B" w14:textId="77777777" w:rsidR="00DD0DC3" w:rsidRDefault="00000000">
      <w:pPr>
        <w:pStyle w:val="a3"/>
        <w:spacing w:before="21" w:line="172" w:lineRule="auto"/>
        <w:ind w:left="100" w:right="402"/>
        <w:rPr>
          <w:w w:val="105"/>
          <w:lang w:eastAsia="zh-CN"/>
        </w:rPr>
      </w:pPr>
      <w:r>
        <w:rPr>
          <w:rFonts w:hint="eastAsia"/>
          <w:noProof/>
          <w:w w:val="105"/>
          <w:lang w:eastAsia="zh-CN"/>
        </w:rPr>
        <w:drawing>
          <wp:inline distT="0" distB="0" distL="114300" distR="114300" wp14:anchorId="4AC9BDF0" wp14:editId="388883C5">
            <wp:extent cx="6821805" cy="4138295"/>
            <wp:effectExtent l="0" t="0" r="7620" b="5080"/>
            <wp:docPr id="4" name="图片 4" descr="11866bff78a13a256aa81a0208f9c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866bff78a13a256aa81a0208f9c0f"/>
                    <pic:cNvPicPr>
                      <a:picLocks noChangeAspect="1"/>
                    </pic:cNvPicPr>
                  </pic:nvPicPr>
                  <pic:blipFill>
                    <a:blip r:embed="rId12"/>
                    <a:stretch>
                      <a:fillRect/>
                    </a:stretch>
                  </pic:blipFill>
                  <pic:spPr>
                    <a:xfrm>
                      <a:off x="0" y="0"/>
                      <a:ext cx="6821805" cy="4138295"/>
                    </a:xfrm>
                    <a:prstGeom prst="rect">
                      <a:avLst/>
                    </a:prstGeom>
                  </pic:spPr>
                </pic:pic>
              </a:graphicData>
            </a:graphic>
          </wp:inline>
        </w:drawing>
      </w:r>
    </w:p>
    <w:p w14:paraId="4E20AE56" w14:textId="77777777" w:rsidR="00DD0DC3" w:rsidRDefault="00DD0DC3">
      <w:pPr>
        <w:pStyle w:val="a3"/>
        <w:spacing w:before="21" w:line="172" w:lineRule="auto"/>
        <w:ind w:left="100" w:right="402"/>
      </w:pPr>
    </w:p>
    <w:p w14:paraId="56CCE9B7" w14:textId="77777777" w:rsidR="00DD0DC3" w:rsidRDefault="00DD0DC3">
      <w:pPr>
        <w:pStyle w:val="a3"/>
        <w:spacing w:before="21" w:line="172" w:lineRule="auto"/>
        <w:ind w:left="100" w:right="402"/>
      </w:pPr>
    </w:p>
    <w:p w14:paraId="0E2EEE78" w14:textId="77777777" w:rsidR="00DD0DC3" w:rsidRDefault="00000000">
      <w:pPr>
        <w:pStyle w:val="a3"/>
        <w:spacing w:before="21" w:line="172" w:lineRule="auto"/>
        <w:ind w:left="100" w:right="402"/>
        <w:rPr>
          <w:lang w:eastAsia="zh-CN"/>
        </w:rPr>
      </w:pPr>
      <w:r>
        <w:rPr>
          <w:rFonts w:hint="eastAsia"/>
          <w:lang w:eastAsia="zh-CN"/>
        </w:rPr>
        <w:t>（故事框按钮）</w:t>
      </w:r>
      <w:r>
        <w:rPr>
          <w:noProof/>
        </w:rPr>
        <w:lastRenderedPageBreak/>
        <w:drawing>
          <wp:inline distT="0" distB="0" distL="114300" distR="114300" wp14:anchorId="6833DF66" wp14:editId="290E4D28">
            <wp:extent cx="6813550" cy="3938270"/>
            <wp:effectExtent l="0" t="0" r="6350"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6813550" cy="3938270"/>
                    </a:xfrm>
                    <a:prstGeom prst="rect">
                      <a:avLst/>
                    </a:prstGeom>
                    <a:noFill/>
                    <a:ln>
                      <a:noFill/>
                    </a:ln>
                  </pic:spPr>
                </pic:pic>
              </a:graphicData>
            </a:graphic>
          </wp:inline>
        </w:drawing>
      </w:r>
    </w:p>
    <w:p w14:paraId="397F3508" w14:textId="77777777" w:rsidR="00DD0DC3" w:rsidRDefault="00000000">
      <w:pPr>
        <w:pStyle w:val="a3"/>
        <w:spacing w:before="21" w:line="172" w:lineRule="auto"/>
        <w:ind w:left="100" w:right="402"/>
        <w:rPr>
          <w:lang w:eastAsia="zh-CN"/>
        </w:rPr>
      </w:pPr>
      <w:r>
        <w:rPr>
          <w:rFonts w:hint="eastAsia"/>
          <w:lang w:eastAsia="zh-CN"/>
        </w:rPr>
        <w:t>（规则框按钮）</w:t>
      </w:r>
    </w:p>
    <w:p w14:paraId="602239AA" w14:textId="77777777" w:rsidR="00DD0DC3" w:rsidRDefault="00000000">
      <w:pPr>
        <w:pStyle w:val="a3"/>
        <w:spacing w:before="21" w:line="172" w:lineRule="auto"/>
        <w:ind w:left="100" w:right="402"/>
      </w:pPr>
      <w:r>
        <w:rPr>
          <w:noProof/>
        </w:rPr>
        <w:drawing>
          <wp:inline distT="0" distB="0" distL="114300" distR="114300" wp14:anchorId="24B2D019" wp14:editId="7AE61D61">
            <wp:extent cx="6820535" cy="4116070"/>
            <wp:effectExtent l="0" t="0" r="8890"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4"/>
                    <a:stretch>
                      <a:fillRect/>
                    </a:stretch>
                  </pic:blipFill>
                  <pic:spPr>
                    <a:xfrm>
                      <a:off x="0" y="0"/>
                      <a:ext cx="6820535" cy="4116070"/>
                    </a:xfrm>
                    <a:prstGeom prst="rect">
                      <a:avLst/>
                    </a:prstGeom>
                    <a:noFill/>
                    <a:ln>
                      <a:noFill/>
                    </a:ln>
                  </pic:spPr>
                </pic:pic>
              </a:graphicData>
            </a:graphic>
          </wp:inline>
        </w:drawing>
      </w:r>
    </w:p>
    <w:p w14:paraId="1C0B0CB8" w14:textId="77777777" w:rsidR="00DD0DC3" w:rsidRDefault="00000000">
      <w:pPr>
        <w:pStyle w:val="a3"/>
        <w:spacing w:before="21" w:line="172" w:lineRule="auto"/>
        <w:ind w:left="100" w:right="402"/>
        <w:rPr>
          <w:lang w:eastAsia="zh-CN"/>
        </w:rPr>
      </w:pPr>
      <w:r>
        <w:rPr>
          <w:rFonts w:hint="eastAsia"/>
          <w:lang w:eastAsia="zh-CN"/>
        </w:rPr>
        <w:t>（关卡选择框）</w:t>
      </w:r>
    </w:p>
    <w:p w14:paraId="6EF3C023" w14:textId="77777777" w:rsidR="00DD0DC3" w:rsidRDefault="00000000">
      <w:pPr>
        <w:pStyle w:val="a3"/>
        <w:spacing w:before="21" w:line="172" w:lineRule="auto"/>
        <w:ind w:left="100" w:right="402"/>
        <w:rPr>
          <w:lang w:eastAsia="zh-CN"/>
        </w:rPr>
      </w:pPr>
      <w:r>
        <w:rPr>
          <w:noProof/>
        </w:rPr>
        <w:lastRenderedPageBreak/>
        <w:drawing>
          <wp:inline distT="0" distB="0" distL="114300" distR="114300" wp14:anchorId="69020B52" wp14:editId="0E793703">
            <wp:extent cx="6826885" cy="4142105"/>
            <wp:effectExtent l="0" t="0" r="2540" b="12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5"/>
                    <a:stretch>
                      <a:fillRect/>
                    </a:stretch>
                  </pic:blipFill>
                  <pic:spPr>
                    <a:xfrm>
                      <a:off x="0" y="0"/>
                      <a:ext cx="6826885" cy="4142105"/>
                    </a:xfrm>
                    <a:prstGeom prst="rect">
                      <a:avLst/>
                    </a:prstGeom>
                    <a:noFill/>
                    <a:ln>
                      <a:noFill/>
                    </a:ln>
                  </pic:spPr>
                </pic:pic>
              </a:graphicData>
            </a:graphic>
          </wp:inline>
        </w:drawing>
      </w:r>
    </w:p>
    <w:p w14:paraId="181F01FE" w14:textId="77777777" w:rsidR="00DD0DC3" w:rsidRDefault="00DD0DC3">
      <w:pPr>
        <w:pStyle w:val="a3"/>
        <w:spacing w:before="21" w:line="172" w:lineRule="auto"/>
        <w:ind w:left="100" w:right="402"/>
        <w:rPr>
          <w:w w:val="105"/>
          <w:lang w:eastAsia="zh-CN"/>
        </w:rPr>
      </w:pPr>
    </w:p>
    <w:p w14:paraId="789C29BD" w14:textId="77777777" w:rsidR="00DD0DC3" w:rsidRDefault="00000000">
      <w:pPr>
        <w:pStyle w:val="a3"/>
        <w:spacing w:before="21" w:line="172" w:lineRule="auto"/>
        <w:ind w:left="100" w:right="402"/>
        <w:rPr>
          <w:w w:val="105"/>
          <w:lang w:eastAsia="zh-CN"/>
        </w:rPr>
      </w:pPr>
      <w:r>
        <w:rPr>
          <w:rFonts w:hint="eastAsia"/>
          <w:w w:val="105"/>
          <w:lang w:eastAsia="zh-CN"/>
        </w:rPr>
        <w:t>（第二关界面）</w:t>
      </w:r>
    </w:p>
    <w:p w14:paraId="19FA27E8" w14:textId="77777777" w:rsidR="00DD0DC3" w:rsidRDefault="00000000">
      <w:pPr>
        <w:pStyle w:val="a3"/>
        <w:spacing w:before="21" w:line="172" w:lineRule="auto"/>
        <w:ind w:left="100" w:right="402"/>
        <w:rPr>
          <w:w w:val="105"/>
          <w:lang w:eastAsia="zh-CN"/>
        </w:rPr>
      </w:pPr>
      <w:r>
        <w:rPr>
          <w:rFonts w:hint="eastAsia"/>
          <w:noProof/>
          <w:w w:val="105"/>
          <w:lang w:eastAsia="zh-CN"/>
        </w:rPr>
        <w:drawing>
          <wp:inline distT="0" distB="0" distL="114300" distR="114300" wp14:anchorId="5B4028FB" wp14:editId="47711C8B">
            <wp:extent cx="6821805" cy="4138295"/>
            <wp:effectExtent l="0" t="0" r="7620" b="5080"/>
            <wp:docPr id="3" name="图片 3" descr="e473c46da74c6ea0f9edb6aec15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473c46da74c6ea0f9edb6aec152340"/>
                    <pic:cNvPicPr>
                      <a:picLocks noChangeAspect="1"/>
                    </pic:cNvPicPr>
                  </pic:nvPicPr>
                  <pic:blipFill>
                    <a:blip r:embed="rId16"/>
                    <a:stretch>
                      <a:fillRect/>
                    </a:stretch>
                  </pic:blipFill>
                  <pic:spPr>
                    <a:xfrm>
                      <a:off x="0" y="0"/>
                      <a:ext cx="6821805" cy="4138295"/>
                    </a:xfrm>
                    <a:prstGeom prst="rect">
                      <a:avLst/>
                    </a:prstGeom>
                  </pic:spPr>
                </pic:pic>
              </a:graphicData>
            </a:graphic>
          </wp:inline>
        </w:drawing>
      </w:r>
    </w:p>
    <w:p w14:paraId="2CD9A6A8" w14:textId="77777777" w:rsidR="00DD0DC3" w:rsidRDefault="00DD0DC3">
      <w:pPr>
        <w:pStyle w:val="a3"/>
        <w:spacing w:before="21" w:line="172" w:lineRule="auto"/>
        <w:ind w:left="100" w:right="402"/>
        <w:rPr>
          <w:w w:val="105"/>
          <w:lang w:eastAsia="zh-CN"/>
        </w:rPr>
      </w:pPr>
    </w:p>
    <w:sectPr w:rsidR="00DD0DC3">
      <w:pgSz w:w="12240" w:h="15840"/>
      <w:pgMar w:top="640" w:right="740" w:bottom="280" w:left="7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03A61" w14:textId="77777777" w:rsidR="00885E08" w:rsidRDefault="00885E08">
      <w:r>
        <w:separator/>
      </w:r>
    </w:p>
  </w:endnote>
  <w:endnote w:type="continuationSeparator" w:id="0">
    <w:p w14:paraId="5B49A5DA" w14:textId="77777777" w:rsidR="00885E08" w:rsidRDefault="00885E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3DDB9" w14:textId="77777777" w:rsidR="00885E08" w:rsidRDefault="00885E08">
      <w:r>
        <w:separator/>
      </w:r>
    </w:p>
  </w:footnote>
  <w:footnote w:type="continuationSeparator" w:id="0">
    <w:p w14:paraId="47657B6F" w14:textId="77777777" w:rsidR="00885E08" w:rsidRDefault="00885E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05925"/>
    <w:multiLevelType w:val="multilevel"/>
    <w:tmpl w:val="BF205925"/>
    <w:lvl w:ilvl="0">
      <w:start w:val="1"/>
      <w:numFmt w:val="decimal"/>
      <w:lvlText w:val="%1."/>
      <w:lvlJc w:val="left"/>
      <w:pPr>
        <w:ind w:left="490" w:hanging="277"/>
        <w:jc w:val="left"/>
      </w:pPr>
      <w:rPr>
        <w:rFonts w:ascii="微软雅黑" w:eastAsia="微软雅黑" w:hAnsi="微软雅黑" w:cs="微软雅黑" w:hint="default"/>
        <w:spacing w:val="-1"/>
        <w:w w:val="102"/>
        <w:sz w:val="19"/>
        <w:szCs w:val="19"/>
        <w:lang w:val="en-US" w:eastAsia="en-US" w:bidi="ar-SA"/>
      </w:rPr>
    </w:lvl>
    <w:lvl w:ilvl="1">
      <w:start w:val="1"/>
      <w:numFmt w:val="decimal"/>
      <w:lvlText w:val="%1.%2"/>
      <w:lvlJc w:val="left"/>
      <w:pPr>
        <w:ind w:left="490" w:hanging="333"/>
        <w:jc w:val="left"/>
      </w:pPr>
      <w:rPr>
        <w:rFonts w:ascii="微软雅黑" w:eastAsia="微软雅黑" w:hAnsi="微软雅黑" w:cs="微软雅黑" w:hint="default"/>
        <w:spacing w:val="-1"/>
        <w:w w:val="102"/>
        <w:sz w:val="19"/>
        <w:szCs w:val="19"/>
        <w:lang w:val="en-US" w:eastAsia="en-US" w:bidi="ar-SA"/>
      </w:rPr>
    </w:lvl>
    <w:lvl w:ilvl="2">
      <w:numFmt w:val="bullet"/>
      <w:lvlText w:val="•"/>
      <w:lvlJc w:val="left"/>
      <w:pPr>
        <w:ind w:left="1924" w:hanging="333"/>
      </w:pPr>
      <w:rPr>
        <w:rFonts w:hint="default"/>
        <w:lang w:val="en-US" w:eastAsia="en-US" w:bidi="ar-SA"/>
      </w:rPr>
    </w:lvl>
    <w:lvl w:ilvl="3">
      <w:numFmt w:val="bullet"/>
      <w:lvlText w:val="•"/>
      <w:lvlJc w:val="left"/>
      <w:pPr>
        <w:ind w:left="3028" w:hanging="333"/>
      </w:pPr>
      <w:rPr>
        <w:rFonts w:hint="default"/>
        <w:lang w:val="en-US" w:eastAsia="en-US" w:bidi="ar-SA"/>
      </w:rPr>
    </w:lvl>
    <w:lvl w:ilvl="4">
      <w:numFmt w:val="bullet"/>
      <w:lvlText w:val="•"/>
      <w:lvlJc w:val="left"/>
      <w:pPr>
        <w:ind w:left="4133" w:hanging="333"/>
      </w:pPr>
      <w:rPr>
        <w:rFonts w:hint="default"/>
        <w:lang w:val="en-US" w:eastAsia="en-US" w:bidi="ar-SA"/>
      </w:rPr>
    </w:lvl>
    <w:lvl w:ilvl="5">
      <w:numFmt w:val="bullet"/>
      <w:lvlText w:val="•"/>
      <w:lvlJc w:val="left"/>
      <w:pPr>
        <w:ind w:left="5237" w:hanging="333"/>
      </w:pPr>
      <w:rPr>
        <w:rFonts w:hint="default"/>
        <w:lang w:val="en-US" w:eastAsia="en-US" w:bidi="ar-SA"/>
      </w:rPr>
    </w:lvl>
    <w:lvl w:ilvl="6">
      <w:numFmt w:val="bullet"/>
      <w:lvlText w:val="•"/>
      <w:lvlJc w:val="left"/>
      <w:pPr>
        <w:ind w:left="6342" w:hanging="333"/>
      </w:pPr>
      <w:rPr>
        <w:rFonts w:hint="default"/>
        <w:lang w:val="en-US" w:eastAsia="en-US" w:bidi="ar-SA"/>
      </w:rPr>
    </w:lvl>
    <w:lvl w:ilvl="7">
      <w:numFmt w:val="bullet"/>
      <w:lvlText w:val="•"/>
      <w:lvlJc w:val="left"/>
      <w:pPr>
        <w:ind w:left="7446" w:hanging="333"/>
      </w:pPr>
      <w:rPr>
        <w:rFonts w:hint="default"/>
        <w:lang w:val="en-US" w:eastAsia="en-US" w:bidi="ar-SA"/>
      </w:rPr>
    </w:lvl>
    <w:lvl w:ilvl="8">
      <w:numFmt w:val="bullet"/>
      <w:lvlText w:val="•"/>
      <w:lvlJc w:val="left"/>
      <w:pPr>
        <w:ind w:left="8551" w:hanging="333"/>
      </w:pPr>
      <w:rPr>
        <w:rFonts w:hint="default"/>
        <w:lang w:val="en-US" w:eastAsia="en-US" w:bidi="ar-SA"/>
      </w:rPr>
    </w:lvl>
  </w:abstractNum>
  <w:abstractNum w:abstractNumId="1" w15:restartNumberingAfterBreak="0">
    <w:nsid w:val="CF092B84"/>
    <w:multiLevelType w:val="multilevel"/>
    <w:tmpl w:val="CF092B84"/>
    <w:lvl w:ilvl="0">
      <w:start w:val="1"/>
      <w:numFmt w:val="decimal"/>
      <w:lvlText w:val="%1."/>
      <w:lvlJc w:val="left"/>
      <w:pPr>
        <w:ind w:left="490" w:hanging="277"/>
        <w:jc w:val="left"/>
      </w:pPr>
      <w:rPr>
        <w:rFonts w:ascii="微软雅黑" w:eastAsia="微软雅黑" w:hAnsi="微软雅黑" w:cs="微软雅黑" w:hint="default"/>
        <w:b/>
        <w:bCs/>
        <w:spacing w:val="-1"/>
        <w:w w:val="94"/>
        <w:sz w:val="19"/>
        <w:szCs w:val="19"/>
        <w:lang w:val="en-US" w:eastAsia="en-US" w:bidi="ar-SA"/>
      </w:rPr>
    </w:lvl>
    <w:lvl w:ilvl="1">
      <w:numFmt w:val="bullet"/>
      <w:lvlText w:val="•"/>
      <w:lvlJc w:val="left"/>
      <w:pPr>
        <w:ind w:left="1526" w:hanging="277"/>
      </w:pPr>
      <w:rPr>
        <w:rFonts w:hint="default"/>
        <w:lang w:val="en-US" w:eastAsia="en-US" w:bidi="ar-SA"/>
      </w:rPr>
    </w:lvl>
    <w:lvl w:ilvl="2">
      <w:numFmt w:val="bullet"/>
      <w:lvlText w:val="•"/>
      <w:lvlJc w:val="left"/>
      <w:pPr>
        <w:ind w:left="2552" w:hanging="277"/>
      </w:pPr>
      <w:rPr>
        <w:rFonts w:hint="default"/>
        <w:lang w:val="en-US" w:eastAsia="en-US" w:bidi="ar-SA"/>
      </w:rPr>
    </w:lvl>
    <w:lvl w:ilvl="3">
      <w:numFmt w:val="bullet"/>
      <w:lvlText w:val="•"/>
      <w:lvlJc w:val="left"/>
      <w:pPr>
        <w:ind w:left="3578" w:hanging="277"/>
      </w:pPr>
      <w:rPr>
        <w:rFonts w:hint="default"/>
        <w:lang w:val="en-US" w:eastAsia="en-US" w:bidi="ar-SA"/>
      </w:rPr>
    </w:lvl>
    <w:lvl w:ilvl="4">
      <w:numFmt w:val="bullet"/>
      <w:lvlText w:val="•"/>
      <w:lvlJc w:val="left"/>
      <w:pPr>
        <w:ind w:left="4604" w:hanging="277"/>
      </w:pPr>
      <w:rPr>
        <w:rFonts w:hint="default"/>
        <w:lang w:val="en-US" w:eastAsia="en-US" w:bidi="ar-SA"/>
      </w:rPr>
    </w:lvl>
    <w:lvl w:ilvl="5">
      <w:numFmt w:val="bullet"/>
      <w:lvlText w:val="•"/>
      <w:lvlJc w:val="left"/>
      <w:pPr>
        <w:ind w:left="5630" w:hanging="277"/>
      </w:pPr>
      <w:rPr>
        <w:rFonts w:hint="default"/>
        <w:lang w:val="en-US" w:eastAsia="en-US" w:bidi="ar-SA"/>
      </w:rPr>
    </w:lvl>
    <w:lvl w:ilvl="6">
      <w:numFmt w:val="bullet"/>
      <w:lvlText w:val="•"/>
      <w:lvlJc w:val="left"/>
      <w:pPr>
        <w:ind w:left="6656" w:hanging="277"/>
      </w:pPr>
      <w:rPr>
        <w:rFonts w:hint="default"/>
        <w:lang w:val="en-US" w:eastAsia="en-US" w:bidi="ar-SA"/>
      </w:rPr>
    </w:lvl>
    <w:lvl w:ilvl="7">
      <w:numFmt w:val="bullet"/>
      <w:lvlText w:val="•"/>
      <w:lvlJc w:val="left"/>
      <w:pPr>
        <w:ind w:left="7682" w:hanging="277"/>
      </w:pPr>
      <w:rPr>
        <w:rFonts w:hint="default"/>
        <w:lang w:val="en-US" w:eastAsia="en-US" w:bidi="ar-SA"/>
      </w:rPr>
    </w:lvl>
    <w:lvl w:ilvl="8">
      <w:numFmt w:val="bullet"/>
      <w:lvlText w:val="•"/>
      <w:lvlJc w:val="left"/>
      <w:pPr>
        <w:ind w:left="8708" w:hanging="277"/>
      </w:pPr>
      <w:rPr>
        <w:rFonts w:hint="default"/>
        <w:lang w:val="en-US" w:eastAsia="en-US" w:bidi="ar-SA"/>
      </w:rPr>
    </w:lvl>
  </w:abstractNum>
  <w:abstractNum w:abstractNumId="2" w15:restartNumberingAfterBreak="0">
    <w:nsid w:val="0053208E"/>
    <w:multiLevelType w:val="multilevel"/>
    <w:tmpl w:val="0053208E"/>
    <w:lvl w:ilvl="0">
      <w:start w:val="2"/>
      <w:numFmt w:val="decimal"/>
      <w:lvlText w:val="%1."/>
      <w:lvlJc w:val="left"/>
      <w:pPr>
        <w:ind w:left="490" w:hanging="277"/>
        <w:jc w:val="left"/>
      </w:pPr>
      <w:rPr>
        <w:rFonts w:ascii="微软雅黑" w:eastAsia="微软雅黑" w:hAnsi="微软雅黑" w:cs="微软雅黑" w:hint="default"/>
        <w:b/>
        <w:bCs/>
        <w:spacing w:val="-1"/>
        <w:w w:val="94"/>
        <w:sz w:val="19"/>
        <w:szCs w:val="19"/>
        <w:lang w:val="en-US" w:eastAsia="en-US" w:bidi="ar-SA"/>
      </w:rPr>
    </w:lvl>
    <w:lvl w:ilvl="1">
      <w:numFmt w:val="bullet"/>
      <w:lvlText w:val="•"/>
      <w:lvlJc w:val="left"/>
      <w:pPr>
        <w:ind w:left="1526" w:hanging="277"/>
      </w:pPr>
      <w:rPr>
        <w:rFonts w:hint="default"/>
        <w:lang w:val="en-US" w:eastAsia="en-US" w:bidi="ar-SA"/>
      </w:rPr>
    </w:lvl>
    <w:lvl w:ilvl="2">
      <w:numFmt w:val="bullet"/>
      <w:lvlText w:val="•"/>
      <w:lvlJc w:val="left"/>
      <w:pPr>
        <w:ind w:left="2552" w:hanging="277"/>
      </w:pPr>
      <w:rPr>
        <w:rFonts w:hint="default"/>
        <w:lang w:val="en-US" w:eastAsia="en-US" w:bidi="ar-SA"/>
      </w:rPr>
    </w:lvl>
    <w:lvl w:ilvl="3">
      <w:numFmt w:val="bullet"/>
      <w:lvlText w:val="•"/>
      <w:lvlJc w:val="left"/>
      <w:pPr>
        <w:ind w:left="3578" w:hanging="277"/>
      </w:pPr>
      <w:rPr>
        <w:rFonts w:hint="default"/>
        <w:lang w:val="en-US" w:eastAsia="en-US" w:bidi="ar-SA"/>
      </w:rPr>
    </w:lvl>
    <w:lvl w:ilvl="4">
      <w:numFmt w:val="bullet"/>
      <w:lvlText w:val="•"/>
      <w:lvlJc w:val="left"/>
      <w:pPr>
        <w:ind w:left="4604" w:hanging="277"/>
      </w:pPr>
      <w:rPr>
        <w:rFonts w:hint="default"/>
        <w:lang w:val="en-US" w:eastAsia="en-US" w:bidi="ar-SA"/>
      </w:rPr>
    </w:lvl>
    <w:lvl w:ilvl="5">
      <w:numFmt w:val="bullet"/>
      <w:lvlText w:val="•"/>
      <w:lvlJc w:val="left"/>
      <w:pPr>
        <w:ind w:left="5630" w:hanging="277"/>
      </w:pPr>
      <w:rPr>
        <w:rFonts w:hint="default"/>
        <w:lang w:val="en-US" w:eastAsia="en-US" w:bidi="ar-SA"/>
      </w:rPr>
    </w:lvl>
    <w:lvl w:ilvl="6">
      <w:numFmt w:val="bullet"/>
      <w:lvlText w:val="•"/>
      <w:lvlJc w:val="left"/>
      <w:pPr>
        <w:ind w:left="6656" w:hanging="277"/>
      </w:pPr>
      <w:rPr>
        <w:rFonts w:hint="default"/>
        <w:lang w:val="en-US" w:eastAsia="en-US" w:bidi="ar-SA"/>
      </w:rPr>
    </w:lvl>
    <w:lvl w:ilvl="7">
      <w:numFmt w:val="bullet"/>
      <w:lvlText w:val="•"/>
      <w:lvlJc w:val="left"/>
      <w:pPr>
        <w:ind w:left="7682" w:hanging="277"/>
      </w:pPr>
      <w:rPr>
        <w:rFonts w:hint="default"/>
        <w:lang w:val="en-US" w:eastAsia="en-US" w:bidi="ar-SA"/>
      </w:rPr>
    </w:lvl>
    <w:lvl w:ilvl="8">
      <w:numFmt w:val="bullet"/>
      <w:lvlText w:val="•"/>
      <w:lvlJc w:val="left"/>
      <w:pPr>
        <w:ind w:left="8708" w:hanging="277"/>
      </w:pPr>
      <w:rPr>
        <w:rFonts w:hint="default"/>
        <w:lang w:val="en-US" w:eastAsia="en-US" w:bidi="ar-SA"/>
      </w:rPr>
    </w:lvl>
  </w:abstractNum>
  <w:abstractNum w:abstractNumId="3" w15:restartNumberingAfterBreak="0">
    <w:nsid w:val="59ADCABA"/>
    <w:multiLevelType w:val="multilevel"/>
    <w:tmpl w:val="59ADCABA"/>
    <w:lvl w:ilvl="0">
      <w:start w:val="1"/>
      <w:numFmt w:val="decimal"/>
      <w:lvlText w:val="%1."/>
      <w:lvlJc w:val="left"/>
      <w:pPr>
        <w:ind w:left="490" w:hanging="277"/>
        <w:jc w:val="left"/>
      </w:pPr>
      <w:rPr>
        <w:rFonts w:ascii="微软雅黑" w:eastAsia="微软雅黑" w:hAnsi="微软雅黑" w:cs="微软雅黑" w:hint="default"/>
        <w:spacing w:val="-1"/>
        <w:w w:val="102"/>
        <w:sz w:val="19"/>
        <w:szCs w:val="19"/>
        <w:lang w:val="en-US" w:eastAsia="en-US" w:bidi="ar-SA"/>
      </w:rPr>
    </w:lvl>
    <w:lvl w:ilvl="1">
      <w:numFmt w:val="bullet"/>
      <w:lvlText w:val="•"/>
      <w:lvlJc w:val="left"/>
      <w:pPr>
        <w:ind w:left="1526" w:hanging="277"/>
      </w:pPr>
      <w:rPr>
        <w:rFonts w:hint="default"/>
        <w:lang w:val="en-US" w:eastAsia="en-US" w:bidi="ar-SA"/>
      </w:rPr>
    </w:lvl>
    <w:lvl w:ilvl="2">
      <w:numFmt w:val="bullet"/>
      <w:lvlText w:val="•"/>
      <w:lvlJc w:val="left"/>
      <w:pPr>
        <w:ind w:left="2552" w:hanging="277"/>
      </w:pPr>
      <w:rPr>
        <w:rFonts w:hint="default"/>
        <w:lang w:val="en-US" w:eastAsia="en-US" w:bidi="ar-SA"/>
      </w:rPr>
    </w:lvl>
    <w:lvl w:ilvl="3">
      <w:numFmt w:val="bullet"/>
      <w:lvlText w:val="•"/>
      <w:lvlJc w:val="left"/>
      <w:pPr>
        <w:ind w:left="3578" w:hanging="277"/>
      </w:pPr>
      <w:rPr>
        <w:rFonts w:hint="default"/>
        <w:lang w:val="en-US" w:eastAsia="en-US" w:bidi="ar-SA"/>
      </w:rPr>
    </w:lvl>
    <w:lvl w:ilvl="4">
      <w:numFmt w:val="bullet"/>
      <w:lvlText w:val="•"/>
      <w:lvlJc w:val="left"/>
      <w:pPr>
        <w:ind w:left="4604" w:hanging="277"/>
      </w:pPr>
      <w:rPr>
        <w:rFonts w:hint="default"/>
        <w:lang w:val="en-US" w:eastAsia="en-US" w:bidi="ar-SA"/>
      </w:rPr>
    </w:lvl>
    <w:lvl w:ilvl="5">
      <w:numFmt w:val="bullet"/>
      <w:lvlText w:val="•"/>
      <w:lvlJc w:val="left"/>
      <w:pPr>
        <w:ind w:left="5630" w:hanging="277"/>
      </w:pPr>
      <w:rPr>
        <w:rFonts w:hint="default"/>
        <w:lang w:val="en-US" w:eastAsia="en-US" w:bidi="ar-SA"/>
      </w:rPr>
    </w:lvl>
    <w:lvl w:ilvl="6">
      <w:numFmt w:val="bullet"/>
      <w:lvlText w:val="•"/>
      <w:lvlJc w:val="left"/>
      <w:pPr>
        <w:ind w:left="6656" w:hanging="277"/>
      </w:pPr>
      <w:rPr>
        <w:rFonts w:hint="default"/>
        <w:lang w:val="en-US" w:eastAsia="en-US" w:bidi="ar-SA"/>
      </w:rPr>
    </w:lvl>
    <w:lvl w:ilvl="7">
      <w:numFmt w:val="bullet"/>
      <w:lvlText w:val="•"/>
      <w:lvlJc w:val="left"/>
      <w:pPr>
        <w:ind w:left="7682" w:hanging="277"/>
      </w:pPr>
      <w:rPr>
        <w:rFonts w:hint="default"/>
        <w:lang w:val="en-US" w:eastAsia="en-US" w:bidi="ar-SA"/>
      </w:rPr>
    </w:lvl>
    <w:lvl w:ilvl="8">
      <w:numFmt w:val="bullet"/>
      <w:lvlText w:val="•"/>
      <w:lvlJc w:val="left"/>
      <w:pPr>
        <w:ind w:left="8708" w:hanging="277"/>
      </w:pPr>
      <w:rPr>
        <w:rFonts w:hint="default"/>
        <w:lang w:val="en-US" w:eastAsia="en-US" w:bidi="ar-SA"/>
      </w:rPr>
    </w:lvl>
  </w:abstractNum>
  <w:num w:numId="1" w16cid:durableId="1522551488">
    <w:abstractNumId w:val="2"/>
  </w:num>
  <w:num w:numId="2" w16cid:durableId="2145271015">
    <w:abstractNumId w:val="1"/>
  </w:num>
  <w:num w:numId="3" w16cid:durableId="1695377324">
    <w:abstractNumId w:val="3"/>
  </w:num>
  <w:num w:numId="4" w16cid:durableId="126048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720"/>
  <w:drawingGridHorizontalSpacing w:val="110"/>
  <w:displayHorizontalDrawingGridEvery w:val="2"/>
  <w:characterSpacingControl w:val="doNotCompres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jUxNjlhYjgwZTJlZTcwNTk1ZjRlNDYxZjMzMzAwYjEifQ=="/>
  </w:docVars>
  <w:rsids>
    <w:rsidRoot w:val="00DD0DC3"/>
    <w:rsid w:val="001D5EE9"/>
    <w:rsid w:val="00885E08"/>
    <w:rsid w:val="00DD0DC3"/>
    <w:rsid w:val="05595CE0"/>
    <w:rsid w:val="478B4B7E"/>
    <w:rsid w:val="62B31484"/>
    <w:rsid w:val="7AA44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9CDBE"/>
  <w15:docId w15:val="{3B70BA04-5F86-4FEA-981D-9E50A5195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微软雅黑" w:eastAsia="微软雅黑" w:hAnsi="微软雅黑" w:cs="微软雅黑"/>
      <w:sz w:val="22"/>
      <w:szCs w:val="22"/>
      <w:lang w:eastAsia="en-US"/>
    </w:rPr>
  </w:style>
  <w:style w:type="paragraph" w:styleId="1">
    <w:name w:val="heading 1"/>
    <w:basedOn w:val="a"/>
    <w:uiPriority w:val="1"/>
    <w:qFormat/>
    <w:pPr>
      <w:spacing w:before="124"/>
      <w:ind w:left="100"/>
      <w:outlineLvl w:val="0"/>
    </w:pPr>
    <w:rPr>
      <w:b/>
      <w:bCs/>
      <w:sz w:val="29"/>
      <w:szCs w:val="29"/>
    </w:rPr>
  </w:style>
  <w:style w:type="paragraph" w:styleId="2">
    <w:name w:val="heading 2"/>
    <w:basedOn w:val="a"/>
    <w:uiPriority w:val="1"/>
    <w:qFormat/>
    <w:pPr>
      <w:spacing w:before="60"/>
      <w:ind w:left="100"/>
      <w:outlineLvl w:val="1"/>
    </w:pPr>
    <w:rPr>
      <w:b/>
      <w:bCs/>
      <w:sz w:val="23"/>
      <w:szCs w:val="23"/>
    </w:rPr>
  </w:style>
  <w:style w:type="paragraph" w:styleId="3">
    <w:name w:val="heading 3"/>
    <w:basedOn w:val="a"/>
    <w:uiPriority w:val="1"/>
    <w:qFormat/>
    <w:pPr>
      <w:spacing w:line="301" w:lineRule="exact"/>
      <w:ind w:left="490"/>
      <w:outlineLvl w:val="2"/>
    </w:pPr>
    <w:rPr>
      <w:b/>
      <w:bCs/>
      <w:sz w:val="19"/>
      <w:szCs w:val="1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autoRedefine/>
    <w:uiPriority w:val="1"/>
    <w:qFormat/>
    <w:pPr>
      <w:ind w:left="490"/>
    </w:pPr>
    <w:rPr>
      <w:sz w:val="19"/>
      <w:szCs w:val="19"/>
    </w:rPr>
  </w:style>
  <w:style w:type="paragraph" w:styleId="a4">
    <w:name w:val="Title"/>
    <w:basedOn w:val="a"/>
    <w:uiPriority w:val="1"/>
    <w:qFormat/>
    <w:pPr>
      <w:spacing w:line="688" w:lineRule="exact"/>
      <w:ind w:left="100"/>
    </w:pPr>
    <w:rPr>
      <w:b/>
      <w:bCs/>
      <w:sz w:val="39"/>
      <w:szCs w:val="39"/>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autoRedefine/>
    <w:uiPriority w:val="1"/>
    <w:qFormat/>
    <w:pPr>
      <w:spacing w:line="301" w:lineRule="exact"/>
      <w:ind w:left="490" w:hanging="277"/>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UiUmi/T.gi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1522</Words>
  <Characters>8678</Characters>
  <Application>Microsoft Office Word</Application>
  <DocSecurity>0</DocSecurity>
  <Lines>72</Lines>
  <Paragraphs>20</Paragraphs>
  <ScaleCrop>false</ScaleCrop>
  <Company/>
  <LinksUpToDate>false</LinksUpToDate>
  <CharactersWithSpaces>10180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31082</dc:creator>
  <cp:lastModifiedBy>畇钊 魏</cp:lastModifiedBy>
  <cp:revision>2</cp:revision>
  <dcterms:created xsi:type="dcterms:W3CDTF">2024-01-04T12:14:00Z</dcterms:created>
  <dcterms:modified xsi:type="dcterms:W3CDTF">2024-01-04T12:40:00Z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2024-01-04T00:00:00Z</vt:filetime>
  </property>
  <property fmtid="{D5CDD505-2E9C-101B-9397-08002B2CF9AE}" pid="3" name="LastSaved">
    <vt:filetime>2024-01-04T00:00:00Z</vt:filetime>
  </property>
  <property fmtid="{D5CDD505-2E9C-101B-9397-08002B2CF9AE}" pid="4" name="KSOProductBuildVer">
    <vt:lpwstr>2052-12.1.0.16120</vt:lpwstr>
  </property>
  <property fmtid="{D5CDD505-2E9C-101B-9397-08002B2CF9AE}" pid="5" name="ICV">
    <vt:lpwstr>ECC7D0CF69914F9FAD9CEFB5DE510E72_13</vt:lpwstr>
  </property>
</Properties>
</file>